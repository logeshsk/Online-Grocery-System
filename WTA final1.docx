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C63" w:rsidRDefault="001061A5">
      <w:pPr>
        <w:pStyle w:val="BodyText"/>
        <w:rPr>
          <w:sz w:val="20"/>
        </w:rPr>
      </w:pPr>
      <w:bookmarkStart w:id="0" w:name="_Hlk109419193"/>
      <w:bookmarkEnd w:id="0"/>
      <w:r>
        <w:rPr>
          <w:noProof/>
        </w:rPr>
        <mc:AlternateContent>
          <mc:Choice Requires="wpg">
            <w:drawing>
              <wp:anchor distT="0" distB="0" distL="114300" distR="114300" simplePos="0" relativeHeight="251664384" behindDoc="0" locked="0" layoutInCell="1" allowOverlap="1">
                <wp:simplePos x="0" y="0"/>
                <wp:positionH relativeFrom="column">
                  <wp:posOffset>-27940</wp:posOffset>
                </wp:positionH>
                <wp:positionV relativeFrom="paragraph">
                  <wp:posOffset>77470</wp:posOffset>
                </wp:positionV>
                <wp:extent cx="6240780" cy="1467485"/>
                <wp:effectExtent l="0" t="0" r="7620" b="18415"/>
                <wp:wrapTight wrapText="bothSides">
                  <wp:wrapPolygon edited="0">
                    <wp:start x="0" y="0"/>
                    <wp:lineTo x="0" y="17665"/>
                    <wp:lineTo x="3692" y="17945"/>
                    <wp:lineTo x="3692" y="21310"/>
                    <wp:lineTo x="21560" y="21310"/>
                    <wp:lineTo x="21560" y="0"/>
                    <wp:lineTo x="0" y="0"/>
                  </wp:wrapPolygon>
                </wp:wrapTight>
                <wp:docPr id="2" name="Group 2"/>
                <wp:cNvGraphicFramePr/>
                <a:graphic xmlns:a="http://schemas.openxmlformats.org/drawingml/2006/main">
                  <a:graphicData uri="http://schemas.microsoft.com/office/word/2010/wordprocessingGroup">
                    <wpg:wgp>
                      <wpg:cNvGrpSpPr/>
                      <wpg:grpSpPr>
                        <a:xfrm>
                          <a:off x="0" y="0"/>
                          <a:ext cx="6240780" cy="1467485"/>
                          <a:chOff x="28575" y="0"/>
                          <a:chExt cx="6668135" cy="1609725"/>
                        </a:xfrm>
                      </wpg:grpSpPr>
                      <pic:pic xmlns:pic="http://schemas.openxmlformats.org/drawingml/2006/picture">
                        <pic:nvPicPr>
                          <pic:cNvPr id="4" name="Picture 2"/>
                          <pic:cNvPicPr/>
                        </pic:nvPicPr>
                        <pic:blipFill>
                          <a:blip r:embed="rId9">
                            <a:extLst>
                              <a:ext uri="{28A0092B-C50C-407E-A947-70E740481C1C}">
                                <a14:useLocalDpi xmlns:a14="http://schemas.microsoft.com/office/drawing/2010/main" val="0"/>
                              </a:ext>
                            </a:extLst>
                          </a:blip>
                          <a:srcRect/>
                          <a:stretch>
                            <a:fillRect/>
                          </a:stretch>
                        </pic:blipFill>
                        <pic:spPr>
                          <a:xfrm>
                            <a:off x="28575" y="0"/>
                            <a:ext cx="1272156" cy="1306030"/>
                          </a:xfrm>
                          <a:prstGeom prst="rect">
                            <a:avLst/>
                          </a:prstGeom>
                          <a:noFill/>
                          <a:ln w="9525">
                            <a:noFill/>
                            <a:miter lim="800000"/>
                            <a:headEnd/>
                            <a:tailEnd/>
                          </a:ln>
                        </pic:spPr>
                      </pic:pic>
                      <pic:pic xmlns:pic="http://schemas.openxmlformats.org/drawingml/2006/picture">
                        <pic:nvPicPr>
                          <pic:cNvPr id="6"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00150" y="0"/>
                            <a:ext cx="5496560" cy="1609725"/>
                          </a:xfrm>
                          <a:prstGeom prst="rect">
                            <a:avLst/>
                          </a:prstGeom>
                        </pic:spPr>
                      </pic:pic>
                    </wpg:wgp>
                  </a:graphicData>
                </a:graphic>
              </wp:anchor>
            </w:drawing>
          </mc:Choice>
          <mc:Fallback>
            <w:pict>
              <v:group w14:anchorId="68FB5BDF" id="Group 2" o:spid="_x0000_s1026" style="position:absolute;margin-left:-2.2pt;margin-top:6.1pt;width:491.4pt;height:115.55pt;z-index:251664384" coordorigin="285" coordsize="66681,160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85;width:12722;height:1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">
                  <v:imagedata r:id="rId11" o:title=""/>
                </v:shape>
                <v:shape id="Picture 3" o:spid="_x0000_s1028" type="#_x0000_t75" style="position:absolute;left:12001;width:54966;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">
                  <v:imagedata r:id="rId12" o:title=""/>
                </v:shape>
                <w10:wrap type="tight"/>
              </v:group>
            </w:pict>
          </mc:Fallback>
        </mc:AlternateContent>
      </w:r>
    </w:p>
    <w:p w:rsidR="00E55C63" w:rsidRDefault="00E55C63">
      <w:pPr>
        <w:pStyle w:val="BodyText"/>
        <w:spacing w:before="7"/>
        <w:rPr>
          <w:sz w:val="20"/>
        </w:rPr>
      </w:pPr>
    </w:p>
    <w:p w:rsidR="00E55C63" w:rsidRDefault="00E55C63">
      <w:pPr>
        <w:pStyle w:val="BodyText"/>
        <w:rPr>
          <w:b/>
          <w:sz w:val="30"/>
        </w:rPr>
      </w:pPr>
      <w:bookmarkStart w:id="1" w:name="VISVESVARAYA_TECHNOLOGICAL_UNIVERSITY"/>
      <w:bookmarkEnd w:id="1"/>
    </w:p>
    <w:p w:rsidR="00E55C63" w:rsidRDefault="00E55C63">
      <w:pPr>
        <w:pStyle w:val="BodyText"/>
        <w:rPr>
          <w:b/>
          <w:sz w:val="30"/>
        </w:rPr>
      </w:pPr>
    </w:p>
    <w:p w:rsidR="00E55C63" w:rsidRDefault="00E55C63">
      <w:pPr>
        <w:pStyle w:val="Heading8"/>
        <w:spacing w:line="275" w:lineRule="exact"/>
        <w:ind w:left="67"/>
        <w:jc w:val="center"/>
        <w:rPr>
          <w:sz w:val="28"/>
          <w:szCs w:val="28"/>
        </w:rPr>
      </w:pPr>
      <w:bookmarkStart w:id="2" w:name="A_WTA_Mini-Project_Report"/>
      <w:bookmarkEnd w:id="2"/>
    </w:p>
    <w:p w:rsidR="00E55C63" w:rsidRDefault="00E55C63">
      <w:pPr>
        <w:pStyle w:val="Heading8"/>
        <w:spacing w:line="275" w:lineRule="exact"/>
        <w:ind w:left="67"/>
        <w:jc w:val="center"/>
        <w:rPr>
          <w:sz w:val="28"/>
          <w:szCs w:val="28"/>
        </w:rPr>
      </w:pPr>
    </w:p>
    <w:p w:rsidR="00E55C63" w:rsidRDefault="00E55C63">
      <w:pPr>
        <w:rPr>
          <w:sz w:val="28"/>
          <w:szCs w:val="28"/>
        </w:rPr>
      </w:pPr>
    </w:p>
    <w:p w:rsidR="00E55C63" w:rsidRDefault="00E55C63">
      <w:pPr>
        <w:rPr>
          <w:sz w:val="28"/>
          <w:szCs w:val="28"/>
        </w:rPr>
      </w:pPr>
    </w:p>
    <w:p w:rsidR="00E55C63" w:rsidRDefault="00E55C63">
      <w:pPr>
        <w:rPr>
          <w:sz w:val="28"/>
          <w:szCs w:val="28"/>
        </w:rPr>
      </w:pPr>
    </w:p>
    <w:p w:rsidR="00E55C63" w:rsidRDefault="00E55C63">
      <w:pPr>
        <w:rPr>
          <w:sz w:val="28"/>
          <w:szCs w:val="28"/>
        </w:rPr>
      </w:pPr>
    </w:p>
    <w:p w:rsidR="00E55C63" w:rsidRDefault="001061A5">
      <w:pPr>
        <w:pStyle w:val="Heading8"/>
        <w:spacing w:line="275" w:lineRule="exact"/>
        <w:ind w:left="67"/>
        <w:jc w:val="center"/>
        <w:rPr>
          <w:sz w:val="36"/>
          <w:szCs w:val="36"/>
        </w:rPr>
      </w:pPr>
      <w:r>
        <w:rPr>
          <w:sz w:val="36"/>
          <w:szCs w:val="36"/>
        </w:rPr>
        <w:t>A</w:t>
      </w:r>
      <w:r>
        <w:rPr>
          <w:spacing w:val="-6"/>
          <w:sz w:val="36"/>
          <w:szCs w:val="36"/>
        </w:rPr>
        <w:t xml:space="preserve"> </w:t>
      </w:r>
      <w:r>
        <w:rPr>
          <w:sz w:val="36"/>
          <w:szCs w:val="36"/>
        </w:rPr>
        <w:t>WTA</w:t>
      </w:r>
      <w:r>
        <w:rPr>
          <w:spacing w:val="-14"/>
          <w:sz w:val="36"/>
          <w:szCs w:val="36"/>
        </w:rPr>
        <w:t xml:space="preserve"> Subject Activity</w:t>
      </w:r>
      <w:r>
        <w:rPr>
          <w:spacing w:val="-4"/>
          <w:sz w:val="36"/>
          <w:szCs w:val="36"/>
        </w:rPr>
        <w:t xml:space="preserve"> </w:t>
      </w:r>
      <w:r>
        <w:rPr>
          <w:sz w:val="36"/>
          <w:szCs w:val="36"/>
        </w:rPr>
        <w:t>Report</w:t>
      </w:r>
    </w:p>
    <w:p w:rsidR="00E55C63" w:rsidRDefault="001061A5">
      <w:pPr>
        <w:pStyle w:val="Heading7"/>
        <w:rPr>
          <w:sz w:val="36"/>
          <w:szCs w:val="36"/>
        </w:rPr>
      </w:pPr>
      <w:r>
        <w:rPr>
          <w:sz w:val="36"/>
          <w:szCs w:val="36"/>
        </w:rPr>
        <w:t>On</w:t>
      </w:r>
    </w:p>
    <w:p w:rsidR="00E55C63" w:rsidRDefault="00E55C63">
      <w:pPr>
        <w:pStyle w:val="BodyText"/>
        <w:spacing w:before="9"/>
        <w:rPr>
          <w:b/>
          <w:sz w:val="26"/>
        </w:rPr>
      </w:pPr>
    </w:p>
    <w:p w:rsidR="00E55C63" w:rsidRDefault="001061A5">
      <w:pPr>
        <w:pStyle w:val="Heading3"/>
        <w:rPr>
          <w:sz w:val="36"/>
          <w:szCs w:val="36"/>
        </w:rPr>
      </w:pPr>
      <w:r>
        <w:rPr>
          <w:color w:val="0009B4"/>
          <w:sz w:val="36"/>
          <w:szCs w:val="36"/>
        </w:rPr>
        <w:t>“</w:t>
      </w:r>
      <w:r w:rsidR="00CF5F3F" w:rsidRPr="00CF5F3F">
        <w:rPr>
          <w:color w:val="4F81BD" w:themeColor="accent1"/>
        </w:rPr>
        <w:t xml:space="preserve">ONLINE </w:t>
      </w:r>
      <w:r w:rsidR="000D10BD">
        <w:rPr>
          <w:color w:val="4F81BD" w:themeColor="accent1"/>
        </w:rPr>
        <w:t>GROCERY</w:t>
      </w:r>
      <w:r w:rsidR="00CF5F3F" w:rsidRPr="00CF5F3F">
        <w:rPr>
          <w:color w:val="4F81BD" w:themeColor="accent1"/>
        </w:rPr>
        <w:t xml:space="preserve"> SYSTEM</w:t>
      </w:r>
      <w:r>
        <w:rPr>
          <w:color w:val="0009B4"/>
          <w:sz w:val="36"/>
          <w:szCs w:val="36"/>
        </w:rPr>
        <w:t>”</w:t>
      </w:r>
    </w:p>
    <w:p w:rsidR="00E55C63" w:rsidRDefault="00E55C63">
      <w:pPr>
        <w:pStyle w:val="BodyText"/>
        <w:spacing w:before="7"/>
        <w:rPr>
          <w:b/>
          <w:i/>
          <w:sz w:val="30"/>
        </w:rPr>
      </w:pPr>
    </w:p>
    <w:p w:rsidR="00E55C63" w:rsidRDefault="001061A5">
      <w:pPr>
        <w:pStyle w:val="BodyText"/>
        <w:ind w:left="74"/>
        <w:jc w:val="center"/>
        <w:rPr>
          <w:sz w:val="28"/>
          <w:szCs w:val="28"/>
        </w:rPr>
      </w:pPr>
      <w:r>
        <w:rPr>
          <w:sz w:val="28"/>
          <w:szCs w:val="28"/>
        </w:rPr>
        <w:t>Submitted</w:t>
      </w:r>
      <w:r>
        <w:rPr>
          <w:spacing w:val="-7"/>
          <w:sz w:val="28"/>
          <w:szCs w:val="28"/>
        </w:rPr>
        <w:t xml:space="preserve"> </w:t>
      </w:r>
      <w:r>
        <w:rPr>
          <w:sz w:val="28"/>
          <w:szCs w:val="28"/>
        </w:rPr>
        <w:t>by:</w:t>
      </w:r>
    </w:p>
    <w:p w:rsidR="00E55C63" w:rsidRDefault="00CF5F3F" w:rsidP="00CF5F3F">
      <w:pPr>
        <w:pStyle w:val="BodyText"/>
        <w:ind w:left="69"/>
        <w:jc w:val="center"/>
        <w:rPr>
          <w:sz w:val="28"/>
          <w:szCs w:val="28"/>
        </w:rPr>
      </w:pPr>
      <w:r w:rsidRPr="00CF5F3F">
        <w:rPr>
          <w:sz w:val="28"/>
          <w:szCs w:val="28"/>
        </w:rPr>
        <w:t>POTHURI JEEVAN SAI</w:t>
      </w:r>
      <w:r w:rsidR="001061A5">
        <w:rPr>
          <w:sz w:val="28"/>
          <w:szCs w:val="28"/>
        </w:rPr>
        <w:tab/>
      </w:r>
      <w:r>
        <w:rPr>
          <w:sz w:val="28"/>
          <w:szCs w:val="28"/>
        </w:rPr>
        <w:t>1RN19CS099</w:t>
      </w:r>
    </w:p>
    <w:p w:rsidR="00E55C63" w:rsidRDefault="00CF5F3F">
      <w:pPr>
        <w:pStyle w:val="BodyText"/>
        <w:ind w:left="69"/>
        <w:jc w:val="center"/>
        <w:rPr>
          <w:sz w:val="28"/>
          <w:szCs w:val="28"/>
        </w:rPr>
      </w:pPr>
      <w:r>
        <w:rPr>
          <w:sz w:val="28"/>
          <w:szCs w:val="28"/>
        </w:rPr>
        <w:t xml:space="preserve">S LOGESH </w:t>
      </w:r>
      <w:r w:rsidR="001061A5">
        <w:rPr>
          <w:sz w:val="28"/>
          <w:szCs w:val="28"/>
        </w:rPr>
        <w:tab/>
      </w:r>
      <w:r>
        <w:rPr>
          <w:sz w:val="28"/>
          <w:szCs w:val="28"/>
        </w:rPr>
        <w:t xml:space="preserve">                    1RN19CS119</w:t>
      </w:r>
    </w:p>
    <w:p w:rsidR="00E55C63" w:rsidRDefault="00CF5F3F">
      <w:pPr>
        <w:pStyle w:val="BodyText"/>
        <w:ind w:left="69"/>
        <w:jc w:val="center"/>
        <w:rPr>
          <w:sz w:val="28"/>
          <w:szCs w:val="28"/>
        </w:rPr>
      </w:pPr>
      <w:r>
        <w:rPr>
          <w:sz w:val="28"/>
          <w:szCs w:val="28"/>
        </w:rPr>
        <w:t>SS KOUSHIK</w:t>
      </w:r>
      <w:r w:rsidR="001061A5">
        <w:rPr>
          <w:sz w:val="28"/>
          <w:szCs w:val="28"/>
        </w:rPr>
        <w:tab/>
      </w:r>
      <w:r>
        <w:rPr>
          <w:sz w:val="28"/>
          <w:szCs w:val="28"/>
        </w:rPr>
        <w:t xml:space="preserve">                   </w:t>
      </w:r>
      <w:r w:rsidR="001061A5">
        <w:rPr>
          <w:sz w:val="28"/>
          <w:szCs w:val="28"/>
        </w:rPr>
        <w:t xml:space="preserve"> </w:t>
      </w:r>
      <w:r>
        <w:rPr>
          <w:sz w:val="28"/>
          <w:szCs w:val="28"/>
        </w:rPr>
        <w:t>1RN19CS120</w:t>
      </w:r>
    </w:p>
    <w:p w:rsidR="00E55C63" w:rsidRDefault="00B85B95">
      <w:pPr>
        <w:pStyle w:val="BodyText"/>
        <w:ind w:left="69"/>
        <w:jc w:val="center"/>
        <w:rPr>
          <w:sz w:val="28"/>
          <w:szCs w:val="28"/>
        </w:rPr>
      </w:pPr>
      <w:r>
        <w:rPr>
          <w:sz w:val="28"/>
          <w:szCs w:val="28"/>
        </w:rPr>
        <w:t>RISHAD ALI                            1RN19CS114</w:t>
      </w:r>
    </w:p>
    <w:p w:rsidR="00E55C63" w:rsidRDefault="00E55C63">
      <w:pPr>
        <w:pStyle w:val="BodyText"/>
        <w:ind w:left="69"/>
        <w:jc w:val="center"/>
      </w:pPr>
    </w:p>
    <w:p w:rsidR="00E55C63" w:rsidRDefault="00E55C63">
      <w:pPr>
        <w:pStyle w:val="BodyText"/>
        <w:ind w:left="69"/>
        <w:jc w:val="center"/>
      </w:pPr>
    </w:p>
    <w:p w:rsidR="00E55C63" w:rsidRDefault="00E55C63">
      <w:pPr>
        <w:pStyle w:val="BodyText"/>
        <w:ind w:left="69"/>
        <w:jc w:val="center"/>
      </w:pPr>
    </w:p>
    <w:p w:rsidR="00E55C63" w:rsidRDefault="00E55C63">
      <w:pPr>
        <w:pStyle w:val="BodyText"/>
        <w:ind w:left="69"/>
        <w:jc w:val="center"/>
      </w:pPr>
    </w:p>
    <w:p w:rsidR="00E55C63" w:rsidRDefault="001061A5">
      <w:pPr>
        <w:pStyle w:val="BodyText"/>
        <w:ind w:left="69"/>
        <w:jc w:val="center"/>
        <w:rPr>
          <w:sz w:val="32"/>
          <w:szCs w:val="32"/>
        </w:rPr>
      </w:pPr>
      <w:r>
        <w:rPr>
          <w:sz w:val="32"/>
          <w:szCs w:val="32"/>
        </w:rPr>
        <w:t>Under</w:t>
      </w:r>
      <w:r>
        <w:rPr>
          <w:spacing w:val="-1"/>
          <w:sz w:val="32"/>
          <w:szCs w:val="32"/>
        </w:rPr>
        <w:t xml:space="preserve"> </w:t>
      </w:r>
      <w:r>
        <w:rPr>
          <w:sz w:val="32"/>
          <w:szCs w:val="32"/>
        </w:rPr>
        <w:t>the</w:t>
      </w:r>
      <w:r>
        <w:rPr>
          <w:spacing w:val="-3"/>
          <w:sz w:val="32"/>
          <w:szCs w:val="32"/>
        </w:rPr>
        <w:t xml:space="preserve"> </w:t>
      </w:r>
      <w:r>
        <w:rPr>
          <w:sz w:val="32"/>
          <w:szCs w:val="32"/>
        </w:rPr>
        <w:t>Guidance</w:t>
      </w:r>
      <w:r>
        <w:rPr>
          <w:spacing w:val="-3"/>
          <w:sz w:val="32"/>
          <w:szCs w:val="32"/>
        </w:rPr>
        <w:t xml:space="preserve"> </w:t>
      </w:r>
      <w:r>
        <w:rPr>
          <w:sz w:val="32"/>
          <w:szCs w:val="32"/>
        </w:rPr>
        <w:t>of:</w:t>
      </w:r>
    </w:p>
    <w:p w:rsidR="00E55C63" w:rsidRDefault="001061A5">
      <w:pPr>
        <w:pStyle w:val="Heading8"/>
        <w:spacing w:before="194"/>
        <w:ind w:left="3967" w:right="3868" w:firstLine="9"/>
        <w:jc w:val="center"/>
        <w:rPr>
          <w:sz w:val="28"/>
          <w:szCs w:val="28"/>
        </w:rPr>
      </w:pPr>
      <w:r>
        <w:rPr>
          <w:sz w:val="28"/>
          <w:szCs w:val="28"/>
        </w:rPr>
        <w:t>Mrs.</w:t>
      </w:r>
      <w:r>
        <w:rPr>
          <w:spacing w:val="3"/>
          <w:sz w:val="28"/>
          <w:szCs w:val="28"/>
        </w:rPr>
        <w:t xml:space="preserve"> </w:t>
      </w:r>
      <w:r>
        <w:rPr>
          <w:sz w:val="28"/>
          <w:szCs w:val="28"/>
        </w:rPr>
        <w:t>Vidya</w:t>
      </w:r>
      <w:r>
        <w:rPr>
          <w:spacing w:val="1"/>
          <w:sz w:val="28"/>
          <w:szCs w:val="28"/>
        </w:rPr>
        <w:t xml:space="preserve"> </w:t>
      </w:r>
      <w:r>
        <w:rPr>
          <w:sz w:val="28"/>
          <w:szCs w:val="28"/>
        </w:rPr>
        <w:t>Y</w:t>
      </w:r>
      <w:r>
        <w:rPr>
          <w:spacing w:val="1"/>
          <w:sz w:val="28"/>
          <w:szCs w:val="28"/>
        </w:rPr>
        <w:t xml:space="preserve"> </w:t>
      </w:r>
      <w:r>
        <w:rPr>
          <w:spacing w:val="-1"/>
          <w:sz w:val="28"/>
          <w:szCs w:val="28"/>
        </w:rPr>
        <w:t xml:space="preserve">Assistant </w:t>
      </w:r>
      <w:r>
        <w:rPr>
          <w:sz w:val="28"/>
          <w:szCs w:val="28"/>
        </w:rPr>
        <w:t>Professor</w:t>
      </w:r>
      <w:r>
        <w:rPr>
          <w:spacing w:val="-57"/>
          <w:sz w:val="28"/>
          <w:szCs w:val="28"/>
        </w:rPr>
        <w:t xml:space="preserve"> </w:t>
      </w:r>
      <w:r>
        <w:rPr>
          <w:sz w:val="28"/>
          <w:szCs w:val="28"/>
        </w:rPr>
        <w:t>Dept.</w:t>
      </w:r>
      <w:r>
        <w:rPr>
          <w:spacing w:val="3"/>
          <w:sz w:val="28"/>
          <w:szCs w:val="28"/>
        </w:rPr>
        <w:t xml:space="preserve"> </w:t>
      </w:r>
      <w:r>
        <w:rPr>
          <w:sz w:val="28"/>
          <w:szCs w:val="28"/>
        </w:rPr>
        <w:t>of</w:t>
      </w:r>
      <w:r>
        <w:rPr>
          <w:spacing w:val="-1"/>
          <w:sz w:val="28"/>
          <w:szCs w:val="28"/>
        </w:rPr>
        <w:t xml:space="preserve"> </w:t>
      </w:r>
      <w:r>
        <w:rPr>
          <w:sz w:val="28"/>
          <w:szCs w:val="28"/>
        </w:rPr>
        <w:t>CSE</w:t>
      </w:r>
    </w:p>
    <w:p w:rsidR="00E55C63" w:rsidRDefault="00E55C63">
      <w:pPr>
        <w:pStyle w:val="BodyText"/>
        <w:rPr>
          <w:b/>
          <w:sz w:val="28"/>
          <w:szCs w:val="28"/>
        </w:rPr>
      </w:pPr>
    </w:p>
    <w:p w:rsidR="00E55C63" w:rsidRDefault="00E55C63">
      <w:pPr>
        <w:pStyle w:val="BodyText"/>
        <w:rPr>
          <w:b/>
          <w:sz w:val="28"/>
          <w:szCs w:val="28"/>
        </w:rPr>
      </w:pPr>
    </w:p>
    <w:p w:rsidR="00E55C63" w:rsidRDefault="00E55C63">
      <w:pPr>
        <w:pStyle w:val="BodyText"/>
        <w:rPr>
          <w:b/>
          <w:sz w:val="26"/>
        </w:rPr>
      </w:pPr>
    </w:p>
    <w:p w:rsidR="00E55C63" w:rsidRDefault="00E55C63">
      <w:pPr>
        <w:pStyle w:val="BodyText"/>
        <w:rPr>
          <w:b/>
          <w:sz w:val="26"/>
        </w:rPr>
      </w:pPr>
    </w:p>
    <w:p w:rsidR="00E55C63" w:rsidRDefault="00E55C63">
      <w:pPr>
        <w:pStyle w:val="BodyText"/>
        <w:rPr>
          <w:b/>
          <w:sz w:val="26"/>
        </w:rPr>
      </w:pPr>
    </w:p>
    <w:p w:rsidR="00E55C63" w:rsidRDefault="00E55C63">
      <w:pPr>
        <w:pStyle w:val="BodyText"/>
        <w:spacing w:before="4"/>
        <w:rPr>
          <w:b/>
          <w:sz w:val="27"/>
        </w:rPr>
      </w:pPr>
    </w:p>
    <w:p w:rsidR="00E55C63" w:rsidRDefault="00E55C63">
      <w:pPr>
        <w:pStyle w:val="Heading5"/>
        <w:ind w:left="67"/>
        <w:jc w:val="center"/>
        <w:rPr>
          <w:color w:val="800000"/>
        </w:rPr>
      </w:pPr>
    </w:p>
    <w:p w:rsidR="00E55C63" w:rsidRDefault="00E55C63">
      <w:pPr>
        <w:pStyle w:val="Heading5"/>
        <w:ind w:left="67"/>
        <w:jc w:val="center"/>
        <w:rPr>
          <w:color w:val="800000"/>
        </w:rPr>
        <w:sectPr w:rsidR="00E55C63">
          <w:footerReference w:type="default" r:id="rId13"/>
          <w:pgSz w:w="12240" w:h="15840"/>
          <w:pgMar w:top="1500" w:right="1260" w:bottom="820" w:left="1180" w:header="0" w:footer="634" w:gutter="0"/>
          <w:pgBorders w:display="firstPage">
            <w:top w:val="thinThickSmallGap" w:sz="24" w:space="1" w:color="auto"/>
            <w:left w:val="thinThickSmallGap" w:sz="24" w:space="4" w:color="auto"/>
            <w:bottom w:val="thinThickSmallGap" w:sz="24" w:space="1" w:color="auto"/>
            <w:right w:val="thinThickSmallGap" w:sz="24" w:space="4" w:color="auto"/>
          </w:pgBorders>
          <w:pgNumType w:start="1"/>
          <w:cols w:space="720"/>
        </w:sectPr>
      </w:pPr>
    </w:p>
    <w:p w:rsidR="00E55C63" w:rsidRDefault="001061A5">
      <w:pPr>
        <w:pStyle w:val="Heading5"/>
        <w:ind w:left="67"/>
        <w:jc w:val="center"/>
        <w:rPr>
          <w:color w:val="800000"/>
        </w:rPr>
      </w:pPr>
      <w:r>
        <w:rPr>
          <w:noProof/>
        </w:rPr>
        <w:lastRenderedPageBreak/>
        <mc:AlternateContent>
          <mc:Choice Requires="wpg">
            <w:drawing>
              <wp:anchor distT="0" distB="0" distL="114300" distR="114300" simplePos="0" relativeHeight="251691008" behindDoc="0" locked="0" layoutInCell="1" allowOverlap="1">
                <wp:simplePos x="0" y="0"/>
                <wp:positionH relativeFrom="column">
                  <wp:posOffset>-16510</wp:posOffset>
                </wp:positionH>
                <wp:positionV relativeFrom="paragraph">
                  <wp:posOffset>-76835</wp:posOffset>
                </wp:positionV>
                <wp:extent cx="6240780" cy="1648460"/>
                <wp:effectExtent l="0" t="0" r="7620" b="8890"/>
                <wp:wrapTight wrapText="bothSides">
                  <wp:wrapPolygon edited="0">
                    <wp:start x="0" y="0"/>
                    <wp:lineTo x="0" y="13479"/>
                    <wp:lineTo x="3692" y="15975"/>
                    <wp:lineTo x="3692" y="21467"/>
                    <wp:lineTo x="21560" y="21467"/>
                    <wp:lineTo x="21560"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240780" cy="1648460"/>
                          <a:chOff x="28575" y="0"/>
                          <a:chExt cx="6668135" cy="1609725"/>
                        </a:xfrm>
                      </wpg:grpSpPr>
                      <pic:pic xmlns:pic="http://schemas.openxmlformats.org/drawingml/2006/picture">
                        <pic:nvPicPr>
                          <pic:cNvPr id="14" name="Picture 2"/>
                          <pic:cNvPicPr/>
                        </pic:nvPicPr>
                        <pic:blipFill>
                          <a:blip r:embed="rId9">
                            <a:extLst>
                              <a:ext uri="{28A0092B-C50C-407E-A947-70E740481C1C}">
                                <a14:useLocalDpi xmlns:a14="http://schemas.microsoft.com/office/drawing/2010/main" val="0"/>
                              </a:ext>
                            </a:extLst>
                          </a:blip>
                          <a:srcRect/>
                          <a:stretch>
                            <a:fillRect/>
                          </a:stretch>
                        </pic:blipFill>
                        <pic:spPr>
                          <a:xfrm>
                            <a:off x="28575" y="0"/>
                            <a:ext cx="1158171" cy="1005768"/>
                          </a:xfrm>
                          <a:prstGeom prst="rect">
                            <a:avLst/>
                          </a:prstGeom>
                          <a:noFill/>
                          <a:ln w="9525">
                            <a:noFill/>
                            <a:miter lim="800000"/>
                            <a:headEnd/>
                            <a:tailEnd/>
                          </a:ln>
                        </pic:spPr>
                      </pic:pic>
                      <pic:pic xmlns:pic="http://schemas.openxmlformats.org/drawingml/2006/picture">
                        <pic:nvPicPr>
                          <pic:cNvPr id="15"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00150" y="0"/>
                            <a:ext cx="5496560" cy="1609725"/>
                          </a:xfrm>
                          <a:prstGeom prst="rect">
                            <a:avLst/>
                          </a:prstGeom>
                        </pic:spPr>
                      </pic:pic>
                    </wpg:wgp>
                  </a:graphicData>
                </a:graphic>
              </wp:anchor>
            </w:drawing>
          </mc:Choice>
          <mc:Fallback>
            <w:pict>
              <v:group w14:anchorId="3AD63244" id="Group 12" o:spid="_x0000_s1026" style="position:absolute;margin-left:-1.3pt;margin-top:-6.05pt;width:491.4pt;height:129.8pt;z-index:251691008" coordorigin="285" coordsize="66681,160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&#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">
                <v:shape id="Picture 2" o:spid="_x0000_s1027" type="#_x0000_t75" style="position:absolute;left:285;width:11582;height:10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">
                  <v:imagedata r:id="rId11" o:title=""/>
                </v:shape>
                <v:shape id="Picture 3" o:spid="_x0000_s1028" type="#_x0000_t75" style="position:absolute;left:12001;width:54966;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">
                  <v:imagedata r:id="rId12" o:title=""/>
                </v:shape>
                <w10:wrap type="tight"/>
              </v:group>
            </w:pict>
          </mc:Fallback>
        </mc:AlternateContent>
      </w:r>
    </w:p>
    <w:p w:rsidR="00E55C63" w:rsidRDefault="00E55C63">
      <w:pPr>
        <w:pStyle w:val="Heading5"/>
        <w:ind w:left="67"/>
        <w:jc w:val="center"/>
        <w:rPr>
          <w:color w:val="800000"/>
        </w:rPr>
      </w:pPr>
    </w:p>
    <w:p w:rsidR="00E55C63" w:rsidRDefault="001061A5">
      <w:pPr>
        <w:pStyle w:val="Heading4"/>
      </w:pPr>
      <w:r>
        <w:rPr>
          <w:w w:val="135"/>
        </w:rPr>
        <w:t>CERTIFICATE</w:t>
      </w:r>
    </w:p>
    <w:p w:rsidR="00E55C63" w:rsidRDefault="001061A5">
      <w:pPr>
        <w:spacing w:before="181" w:line="360" w:lineRule="auto"/>
        <w:ind w:left="260" w:right="165" w:firstLine="720"/>
        <w:jc w:val="both"/>
        <w:rPr>
          <w:spacing w:val="1"/>
          <w:sz w:val="24"/>
        </w:rPr>
      </w:pPr>
      <w:r>
        <w:rPr>
          <w:sz w:val="24"/>
        </w:rPr>
        <w:t>Certified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mini</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entitled</w:t>
      </w:r>
      <w:r>
        <w:rPr>
          <w:spacing w:val="1"/>
          <w:sz w:val="24"/>
        </w:rPr>
        <w:t xml:space="preserve"> </w:t>
      </w:r>
      <w:r>
        <w:rPr>
          <w:b/>
          <w:i/>
          <w:sz w:val="24"/>
        </w:rPr>
        <w:t>“</w:t>
      </w:r>
      <w:r w:rsidR="00593A1D" w:rsidRPr="00593A1D">
        <w:rPr>
          <w:b/>
        </w:rPr>
        <w:t xml:space="preserve">ONLINE </w:t>
      </w:r>
      <w:r w:rsidR="000D10BD">
        <w:rPr>
          <w:b/>
        </w:rPr>
        <w:t>GROCERY</w:t>
      </w:r>
      <w:bookmarkStart w:id="3" w:name="_GoBack"/>
      <w:bookmarkEnd w:id="3"/>
      <w:r w:rsidR="00593A1D" w:rsidRPr="00593A1D">
        <w:rPr>
          <w:b/>
        </w:rPr>
        <w:t xml:space="preserve"> SYSTEM</w:t>
      </w:r>
      <w:r>
        <w:rPr>
          <w:b/>
          <w:sz w:val="24"/>
        </w:rPr>
        <w:t>”</w:t>
      </w:r>
      <w:r>
        <w:rPr>
          <w:b/>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 xml:space="preserve">successfully carried out by </w:t>
      </w:r>
      <w:r w:rsidR="00593A1D" w:rsidRPr="00593A1D">
        <w:rPr>
          <w:b/>
          <w:sz w:val="24"/>
          <w:szCs w:val="24"/>
        </w:rPr>
        <w:t>POTHURI JEEVAN SAI</w:t>
      </w:r>
      <w:r>
        <w:rPr>
          <w:b/>
          <w:sz w:val="24"/>
        </w:rPr>
        <w:t xml:space="preserve"> </w:t>
      </w:r>
      <w:r>
        <w:rPr>
          <w:sz w:val="24"/>
        </w:rPr>
        <w:t xml:space="preserve">bearing USN </w:t>
      </w:r>
      <w:r>
        <w:rPr>
          <w:b/>
          <w:sz w:val="24"/>
        </w:rPr>
        <w:t>1RN19CS</w:t>
      </w:r>
      <w:r w:rsidR="00593A1D">
        <w:rPr>
          <w:b/>
          <w:sz w:val="24"/>
        </w:rPr>
        <w:t>099</w:t>
      </w:r>
      <w:r>
        <w:rPr>
          <w:b/>
          <w:sz w:val="24"/>
        </w:rPr>
        <w:t xml:space="preserve">, </w:t>
      </w:r>
      <w:r w:rsidR="00593A1D">
        <w:rPr>
          <w:b/>
          <w:sz w:val="24"/>
        </w:rPr>
        <w:t>S LOGESH</w:t>
      </w:r>
      <w:r>
        <w:rPr>
          <w:b/>
          <w:spacing w:val="1"/>
          <w:sz w:val="24"/>
        </w:rPr>
        <w:t xml:space="preserve"> </w:t>
      </w:r>
      <w:r>
        <w:rPr>
          <w:sz w:val="24"/>
        </w:rPr>
        <w:t>bearing</w:t>
      </w:r>
      <w:r>
        <w:rPr>
          <w:spacing w:val="11"/>
          <w:sz w:val="24"/>
        </w:rPr>
        <w:t xml:space="preserve"> </w:t>
      </w:r>
      <w:r>
        <w:rPr>
          <w:sz w:val="24"/>
        </w:rPr>
        <w:t>USN</w:t>
      </w:r>
      <w:r>
        <w:rPr>
          <w:spacing w:val="12"/>
          <w:sz w:val="24"/>
        </w:rPr>
        <w:t xml:space="preserve"> </w:t>
      </w:r>
      <w:r>
        <w:rPr>
          <w:b/>
          <w:sz w:val="24"/>
        </w:rPr>
        <w:t>1RN19CS</w:t>
      </w:r>
      <w:r w:rsidR="00593A1D">
        <w:rPr>
          <w:b/>
          <w:sz w:val="24"/>
        </w:rPr>
        <w:t>119</w:t>
      </w:r>
      <w:r>
        <w:rPr>
          <w:b/>
          <w:spacing w:val="12"/>
          <w:sz w:val="24"/>
        </w:rPr>
        <w:t xml:space="preserve"> </w:t>
      </w:r>
      <w:r>
        <w:rPr>
          <w:sz w:val="24"/>
        </w:rPr>
        <w:t>,</w:t>
      </w:r>
      <w:r>
        <w:rPr>
          <w:spacing w:val="14"/>
          <w:sz w:val="24"/>
        </w:rPr>
        <w:t xml:space="preserve"> </w:t>
      </w:r>
      <w:r w:rsidR="00593A1D">
        <w:rPr>
          <w:b/>
          <w:sz w:val="24"/>
        </w:rPr>
        <w:t>SS KOUSHIK</w:t>
      </w:r>
      <w:r>
        <w:rPr>
          <w:b/>
          <w:spacing w:val="14"/>
          <w:sz w:val="24"/>
        </w:rPr>
        <w:t xml:space="preserve"> </w:t>
      </w:r>
      <w:r>
        <w:rPr>
          <w:sz w:val="24"/>
        </w:rPr>
        <w:t>bearing</w:t>
      </w:r>
      <w:r>
        <w:rPr>
          <w:spacing w:val="11"/>
          <w:sz w:val="24"/>
        </w:rPr>
        <w:t xml:space="preserve"> </w:t>
      </w:r>
      <w:r>
        <w:rPr>
          <w:sz w:val="24"/>
        </w:rPr>
        <w:t>USN</w:t>
      </w:r>
      <w:r>
        <w:rPr>
          <w:spacing w:val="12"/>
          <w:sz w:val="24"/>
        </w:rPr>
        <w:t xml:space="preserve"> </w:t>
      </w:r>
      <w:r>
        <w:rPr>
          <w:b/>
          <w:sz w:val="24"/>
        </w:rPr>
        <w:t>1RN19CS</w:t>
      </w:r>
      <w:r w:rsidR="00D07BA6">
        <w:rPr>
          <w:b/>
          <w:sz w:val="24"/>
        </w:rPr>
        <w:t>120</w:t>
      </w:r>
      <w:r>
        <w:rPr>
          <w:b/>
          <w:sz w:val="24"/>
        </w:rPr>
        <w:t>,</w:t>
      </w:r>
      <w:r w:rsidR="00B85B95">
        <w:rPr>
          <w:b/>
          <w:sz w:val="24"/>
        </w:rPr>
        <w:t xml:space="preserve"> RISHAD ALI</w:t>
      </w:r>
      <w:r w:rsidR="00B85B95">
        <w:rPr>
          <w:b/>
          <w:spacing w:val="14"/>
          <w:sz w:val="24"/>
        </w:rPr>
        <w:t xml:space="preserve"> </w:t>
      </w:r>
      <w:r w:rsidR="00B85B95">
        <w:rPr>
          <w:sz w:val="24"/>
        </w:rPr>
        <w:t>bearing</w:t>
      </w:r>
      <w:r w:rsidR="00B85B95">
        <w:rPr>
          <w:spacing w:val="11"/>
          <w:sz w:val="24"/>
        </w:rPr>
        <w:t xml:space="preserve"> </w:t>
      </w:r>
      <w:r w:rsidR="00B85B95">
        <w:rPr>
          <w:sz w:val="24"/>
        </w:rPr>
        <w:t>USN</w:t>
      </w:r>
      <w:r w:rsidR="00B85B95">
        <w:rPr>
          <w:spacing w:val="12"/>
          <w:sz w:val="24"/>
        </w:rPr>
        <w:t xml:space="preserve"> </w:t>
      </w:r>
      <w:r w:rsidR="00B85B95">
        <w:rPr>
          <w:b/>
          <w:sz w:val="24"/>
        </w:rPr>
        <w:t>1RN19CS114</w:t>
      </w:r>
      <w:r w:rsidR="00192421">
        <w:rPr>
          <w:b/>
          <w:sz w:val="24"/>
        </w:rPr>
        <w:t>,</w:t>
      </w:r>
      <w:r>
        <w:rPr>
          <w:b/>
          <w:spacing w:val="1"/>
          <w:sz w:val="24"/>
        </w:rPr>
        <w:t xml:space="preserve"> </w:t>
      </w:r>
      <w:proofErr w:type="spellStart"/>
      <w:r>
        <w:rPr>
          <w:sz w:val="24"/>
        </w:rPr>
        <w:t>bonafide</w:t>
      </w:r>
      <w:proofErr w:type="spellEnd"/>
      <w:r>
        <w:rPr>
          <w:spacing w:val="1"/>
          <w:sz w:val="24"/>
        </w:rPr>
        <w:t xml:space="preserve"> </w:t>
      </w:r>
      <w:r>
        <w:rPr>
          <w:sz w:val="24"/>
        </w:rPr>
        <w:t>students</w:t>
      </w:r>
      <w:r>
        <w:rPr>
          <w:spacing w:val="1"/>
          <w:sz w:val="24"/>
        </w:rPr>
        <w:t xml:space="preserve"> </w:t>
      </w:r>
      <w:r>
        <w:rPr>
          <w:sz w:val="24"/>
        </w:rPr>
        <w:t>of</w:t>
      </w:r>
      <w:r>
        <w:rPr>
          <w:spacing w:val="1"/>
          <w:sz w:val="24"/>
        </w:rPr>
        <w:t xml:space="preserve"> </w:t>
      </w:r>
      <w:r>
        <w:rPr>
          <w:b/>
          <w:sz w:val="24"/>
        </w:rPr>
        <w:t>RNS</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sz w:val="24"/>
        </w:rPr>
        <w:t>in partial fulfillment</w:t>
      </w:r>
      <w:r>
        <w:rPr>
          <w:spacing w:val="1"/>
          <w:sz w:val="24"/>
        </w:rPr>
        <w:t xml:space="preserve"> </w:t>
      </w:r>
      <w:r>
        <w:rPr>
          <w:sz w:val="24"/>
        </w:rPr>
        <w:t>of the requirements for the</w:t>
      </w:r>
      <w:r>
        <w:rPr>
          <w:spacing w:val="1"/>
          <w:sz w:val="24"/>
        </w:rPr>
        <w:t xml:space="preserve"> </w:t>
      </w:r>
      <w:r>
        <w:rPr>
          <w:b/>
          <w:sz w:val="24"/>
        </w:rPr>
        <w:t xml:space="preserve">6th semester </w:t>
      </w:r>
      <w:r>
        <w:rPr>
          <w:sz w:val="24"/>
        </w:rPr>
        <w:t xml:space="preserve">of </w:t>
      </w:r>
      <w:r>
        <w:rPr>
          <w:b/>
          <w:sz w:val="24"/>
        </w:rPr>
        <w:t>Bachelor of</w:t>
      </w:r>
      <w:r>
        <w:rPr>
          <w:b/>
          <w:spacing w:val="1"/>
          <w:sz w:val="24"/>
        </w:rPr>
        <w:t xml:space="preserve"> </w:t>
      </w:r>
      <w:r>
        <w:rPr>
          <w:b/>
          <w:sz w:val="24"/>
        </w:rPr>
        <w:t>Engineering</w:t>
      </w:r>
      <w:r>
        <w:rPr>
          <w:b/>
          <w:spacing w:val="1"/>
          <w:sz w:val="24"/>
        </w:rPr>
        <w:t xml:space="preserve"> </w:t>
      </w:r>
      <w:r>
        <w:rPr>
          <w:sz w:val="24"/>
        </w:rPr>
        <w:t>in</w:t>
      </w:r>
      <w:r>
        <w:rPr>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1"/>
          <w:sz w:val="24"/>
        </w:rPr>
        <w:t xml:space="preserve"> </w:t>
      </w:r>
      <w:r>
        <w:rPr>
          <w:sz w:val="24"/>
        </w:rPr>
        <w:t>of</w:t>
      </w:r>
      <w:r>
        <w:rPr>
          <w:spacing w:val="1"/>
          <w:sz w:val="24"/>
        </w:rPr>
        <w:t xml:space="preserve"> </w:t>
      </w:r>
      <w:r>
        <w:rPr>
          <w:b/>
          <w:sz w:val="24"/>
        </w:rPr>
        <w:t>Visvesvaraya</w:t>
      </w:r>
      <w:r>
        <w:rPr>
          <w:b/>
          <w:spacing w:val="1"/>
          <w:sz w:val="24"/>
        </w:rPr>
        <w:t xml:space="preserve"> </w:t>
      </w:r>
      <w:r>
        <w:rPr>
          <w:b/>
          <w:sz w:val="24"/>
        </w:rPr>
        <w:t>Technological</w:t>
      </w:r>
      <w:r>
        <w:rPr>
          <w:b/>
          <w:spacing w:val="-57"/>
          <w:sz w:val="24"/>
        </w:rPr>
        <w:t xml:space="preserve">   </w:t>
      </w:r>
      <w:r>
        <w:rPr>
          <w:b/>
          <w:sz w:val="24"/>
        </w:rPr>
        <w:t>University</w:t>
      </w:r>
      <w:r>
        <w:rPr>
          <w:sz w:val="24"/>
        </w:rPr>
        <w:t>,</w:t>
      </w:r>
      <w:r>
        <w:rPr>
          <w:spacing w:val="1"/>
          <w:sz w:val="24"/>
        </w:rPr>
        <w:t xml:space="preserve"> </w:t>
      </w:r>
      <w:r>
        <w:rPr>
          <w:sz w:val="24"/>
        </w:rPr>
        <w:t>Belgaum,</w:t>
      </w:r>
      <w:r>
        <w:rPr>
          <w:spacing w:val="1"/>
          <w:sz w:val="24"/>
        </w:rPr>
        <w:t xml:space="preserve"> </w:t>
      </w:r>
      <w:r>
        <w:rPr>
          <w:sz w:val="24"/>
        </w:rPr>
        <w:t>during</w:t>
      </w:r>
      <w:r>
        <w:rPr>
          <w:spacing w:val="1"/>
          <w:sz w:val="24"/>
        </w:rPr>
        <w:t xml:space="preserve"> </w:t>
      </w:r>
      <w:r>
        <w:rPr>
          <w:sz w:val="24"/>
        </w:rPr>
        <w:t>academic</w:t>
      </w:r>
      <w:r>
        <w:rPr>
          <w:spacing w:val="1"/>
          <w:sz w:val="24"/>
        </w:rPr>
        <w:t xml:space="preserve"> </w:t>
      </w:r>
      <w:r>
        <w:rPr>
          <w:sz w:val="24"/>
        </w:rPr>
        <w:t>year</w:t>
      </w:r>
      <w:r>
        <w:rPr>
          <w:spacing w:val="1"/>
          <w:sz w:val="24"/>
        </w:rPr>
        <w:t xml:space="preserve"> </w:t>
      </w:r>
      <w:r>
        <w:rPr>
          <w:sz w:val="24"/>
        </w:rPr>
        <w:t>2021-</w:t>
      </w:r>
      <w:r>
        <w:rPr>
          <w:spacing w:val="1"/>
          <w:sz w:val="24"/>
        </w:rPr>
        <w:t xml:space="preserve"> </w:t>
      </w:r>
      <w:r>
        <w:rPr>
          <w:sz w:val="24"/>
        </w:rPr>
        <w:t>2022.</w:t>
      </w:r>
      <w:r>
        <w:rPr>
          <w:spacing w:val="1"/>
          <w:sz w:val="24"/>
        </w:rPr>
        <w:t xml:space="preserve"> </w:t>
      </w:r>
    </w:p>
    <w:p w:rsidR="00E55C63" w:rsidRDefault="00E55C63">
      <w:pPr>
        <w:spacing w:before="181" w:line="360" w:lineRule="auto"/>
        <w:ind w:left="260" w:right="165" w:firstLine="720"/>
        <w:jc w:val="both"/>
        <w:rPr>
          <w:spacing w:val="1"/>
          <w:sz w:val="24"/>
        </w:rPr>
      </w:pPr>
    </w:p>
    <w:p w:rsidR="00E55C63" w:rsidRDefault="00E55C63">
      <w:pPr>
        <w:spacing w:before="181" w:line="360" w:lineRule="auto"/>
        <w:ind w:left="260" w:right="165" w:firstLine="720"/>
        <w:jc w:val="both"/>
        <w:rPr>
          <w:spacing w:val="1"/>
          <w:sz w:val="24"/>
        </w:rPr>
      </w:pPr>
    </w:p>
    <w:p w:rsidR="00E55C63" w:rsidRDefault="00E55C63">
      <w:pPr>
        <w:spacing w:before="181" w:line="360" w:lineRule="auto"/>
        <w:ind w:left="260" w:right="165" w:firstLine="720"/>
        <w:jc w:val="both"/>
        <w:rPr>
          <w:spacing w:val="1"/>
          <w:sz w:val="24"/>
        </w:rPr>
      </w:pPr>
    </w:p>
    <w:p w:rsidR="00E55C63" w:rsidRDefault="00E55C63">
      <w:pPr>
        <w:spacing w:before="181" w:line="360" w:lineRule="auto"/>
        <w:ind w:left="260" w:right="165" w:firstLine="720"/>
        <w:jc w:val="both"/>
        <w:rPr>
          <w:spacing w:val="1"/>
          <w:sz w:val="24"/>
        </w:rPr>
      </w:pPr>
    </w:p>
    <w:p w:rsidR="00E55C63" w:rsidRDefault="00E55C63">
      <w:pPr>
        <w:spacing w:before="181" w:line="360" w:lineRule="auto"/>
        <w:ind w:left="260" w:right="165" w:firstLine="720"/>
        <w:jc w:val="both"/>
        <w:rPr>
          <w:spacing w:val="1"/>
          <w:sz w:val="24"/>
        </w:rPr>
      </w:pPr>
    </w:p>
    <w:p w:rsidR="00E55C63" w:rsidRDefault="001061A5">
      <w:pPr>
        <w:pStyle w:val="Heading8"/>
        <w:tabs>
          <w:tab w:val="left" w:pos="7405"/>
        </w:tabs>
        <w:ind w:left="399"/>
      </w:pPr>
      <w:r>
        <w:t>Mrs.</w:t>
      </w:r>
      <w:r>
        <w:rPr>
          <w:spacing w:val="3"/>
        </w:rPr>
        <w:t xml:space="preserve"> </w:t>
      </w:r>
      <w:r>
        <w:t>Vidya</w:t>
      </w:r>
      <w:r>
        <w:rPr>
          <w:spacing w:val="1"/>
        </w:rPr>
        <w:t xml:space="preserve"> </w:t>
      </w:r>
      <w:r>
        <w:t>Y</w:t>
      </w:r>
      <w:r>
        <w:tab/>
        <w:t xml:space="preserve"> Dr.</w:t>
      </w:r>
      <w:r>
        <w:rPr>
          <w:spacing w:val="1"/>
        </w:rPr>
        <w:t xml:space="preserve"> </w:t>
      </w:r>
      <w:r>
        <w:t>Kiran P</w:t>
      </w:r>
    </w:p>
    <w:p w:rsidR="00E55C63" w:rsidRDefault="001061A5">
      <w:pPr>
        <w:pStyle w:val="Heading8"/>
        <w:tabs>
          <w:tab w:val="left" w:pos="7472"/>
        </w:tabs>
        <w:spacing w:before="2" w:line="275" w:lineRule="exact"/>
        <w:ind w:left="0" w:firstLineChars="150" w:firstLine="361"/>
      </w:pPr>
      <w:r>
        <w:t>Assistant Professor</w:t>
      </w:r>
      <w:r>
        <w:tab/>
      </w:r>
      <w:proofErr w:type="spellStart"/>
      <w:r>
        <w:t>Professor</w:t>
      </w:r>
      <w:proofErr w:type="spellEnd"/>
      <w:r>
        <w:t xml:space="preserve"> &amp; HOD</w:t>
      </w:r>
    </w:p>
    <w:p w:rsidR="00E55C63" w:rsidRDefault="001061A5">
      <w:pPr>
        <w:pStyle w:val="Heading8"/>
        <w:tabs>
          <w:tab w:val="left" w:pos="7463"/>
        </w:tabs>
        <w:spacing w:line="275" w:lineRule="exact"/>
        <w:ind w:left="0" w:firstLineChars="150" w:firstLine="361"/>
      </w:pPr>
      <w:r>
        <w:t>Dept.</w:t>
      </w:r>
      <w:r>
        <w:rPr>
          <w:spacing w:val="4"/>
        </w:rPr>
        <w:t xml:space="preserve"> </w:t>
      </w:r>
      <w:r>
        <w:t>of</w:t>
      </w:r>
      <w:r>
        <w:rPr>
          <w:spacing w:val="-1"/>
        </w:rPr>
        <w:t xml:space="preserve"> </w:t>
      </w:r>
      <w:r>
        <w:t>CSE</w:t>
      </w:r>
      <w:r>
        <w:tab/>
        <w:t>Dept</w:t>
      </w:r>
      <w:r>
        <w:rPr>
          <w:spacing w:val="3"/>
        </w:rPr>
        <w:t xml:space="preserve"> </w:t>
      </w:r>
      <w:r>
        <w:t>of</w:t>
      </w:r>
      <w:r>
        <w:rPr>
          <w:spacing w:val="-1"/>
        </w:rPr>
        <w:t xml:space="preserve"> </w:t>
      </w:r>
      <w:r>
        <w:t>CSE</w:t>
      </w:r>
    </w:p>
    <w:p w:rsidR="00E55C63" w:rsidRDefault="00E55C63">
      <w:pPr>
        <w:pStyle w:val="BodyText"/>
        <w:rPr>
          <w:b/>
          <w:sz w:val="26"/>
        </w:rPr>
      </w:pPr>
    </w:p>
    <w:p w:rsidR="00E55C63" w:rsidRDefault="00E55C63">
      <w:pPr>
        <w:pStyle w:val="BodyText"/>
        <w:spacing w:before="3"/>
        <w:rPr>
          <w:b/>
          <w:sz w:val="22"/>
        </w:rPr>
      </w:pPr>
    </w:p>
    <w:p w:rsidR="00E55C63" w:rsidRDefault="00E55C63">
      <w:pPr>
        <w:pStyle w:val="BodyText"/>
        <w:rPr>
          <w:b/>
          <w:sz w:val="20"/>
        </w:rPr>
      </w:pPr>
    </w:p>
    <w:p w:rsidR="00E55C63" w:rsidRDefault="00E55C63">
      <w:pPr>
        <w:spacing w:before="262"/>
        <w:ind w:left="82"/>
        <w:jc w:val="center"/>
        <w:rPr>
          <w:b/>
          <w:sz w:val="36"/>
        </w:rPr>
      </w:pPr>
      <w:bookmarkStart w:id="4" w:name="ACKNOWLEDGMENT"/>
      <w:bookmarkEnd w:id="4"/>
    </w:p>
    <w:p w:rsidR="00E55C63" w:rsidRDefault="00E55C63">
      <w:pPr>
        <w:spacing w:before="262"/>
        <w:ind w:left="82"/>
        <w:jc w:val="center"/>
        <w:rPr>
          <w:b/>
          <w:sz w:val="36"/>
        </w:rPr>
      </w:pPr>
    </w:p>
    <w:p w:rsidR="00E55C63" w:rsidRDefault="00E55C63">
      <w:pPr>
        <w:spacing w:before="262"/>
        <w:ind w:left="82"/>
        <w:jc w:val="center"/>
        <w:rPr>
          <w:b/>
          <w:sz w:val="36"/>
        </w:rPr>
      </w:pPr>
    </w:p>
    <w:p w:rsidR="00E55C63" w:rsidRDefault="00E55C63">
      <w:pPr>
        <w:spacing w:before="262"/>
        <w:ind w:left="82"/>
        <w:jc w:val="center"/>
        <w:rPr>
          <w:b/>
          <w:sz w:val="36"/>
        </w:rPr>
      </w:pPr>
    </w:p>
    <w:p w:rsidR="00E55C63" w:rsidRDefault="00E55C63">
      <w:pPr>
        <w:spacing w:before="262"/>
        <w:ind w:left="82"/>
        <w:jc w:val="center"/>
        <w:rPr>
          <w:b/>
          <w:sz w:val="36"/>
        </w:rPr>
        <w:sectPr w:rsidR="00E55C63">
          <w:footerReference w:type="default" r:id="rId14"/>
          <w:pgSz w:w="12240" w:h="15840"/>
          <w:pgMar w:top="1500" w:right="1260" w:bottom="820" w:left="1180" w:header="0" w:footer="634" w:gutter="0"/>
          <w:pgBorders w:display="firstPage">
            <w:top w:val="thinThickSmallGap" w:sz="24" w:space="1" w:color="auto"/>
            <w:left w:val="thinThickSmallGap" w:sz="24" w:space="4" w:color="auto"/>
            <w:bottom w:val="thinThickSmallGap" w:sz="24" w:space="1" w:color="auto"/>
            <w:right w:val="thinThickSmallGap" w:sz="24" w:space="4" w:color="auto"/>
          </w:pgBorders>
          <w:pgNumType w:start="1"/>
          <w:cols w:space="720"/>
        </w:sectPr>
      </w:pPr>
    </w:p>
    <w:p w:rsidR="00E55C63" w:rsidRDefault="001061A5">
      <w:pPr>
        <w:spacing w:before="262"/>
        <w:ind w:left="82"/>
        <w:jc w:val="center"/>
        <w:rPr>
          <w:b/>
          <w:sz w:val="36"/>
        </w:rPr>
      </w:pPr>
      <w:r>
        <w:rPr>
          <w:b/>
          <w:sz w:val="36"/>
        </w:rPr>
        <w:lastRenderedPageBreak/>
        <w:t>ACKNOWLEDGMENT</w:t>
      </w:r>
    </w:p>
    <w:p w:rsidR="00E55C63" w:rsidRDefault="00E55C63">
      <w:pPr>
        <w:pStyle w:val="BodyText"/>
        <w:spacing w:before="8"/>
        <w:rPr>
          <w:b/>
          <w:sz w:val="52"/>
        </w:rPr>
      </w:pPr>
    </w:p>
    <w:p w:rsidR="00E55C63" w:rsidRDefault="001061A5">
      <w:pPr>
        <w:pStyle w:val="BodyText"/>
        <w:spacing w:line="360" w:lineRule="auto"/>
        <w:ind w:left="303" w:right="483" w:firstLine="345"/>
        <w:jc w:val="both"/>
      </w:pPr>
      <w:r>
        <w:rPr>
          <w:lang w:eastAsia="zh-CN"/>
        </w:rPr>
        <w:t xml:space="preserve">Any achievement, be it scholastic or otherwise does not depend solely on the individual efforts but on the guidance, encouragement and cooperation of intellectuals, elders and friends. A number of personalities, in their own capacities have helped us in carrying out this project work. We would like to take this opportunity to thank them all. </w:t>
      </w:r>
    </w:p>
    <w:p w:rsidR="00E55C63" w:rsidRDefault="001061A5">
      <w:pPr>
        <w:pStyle w:val="BodyText"/>
        <w:spacing w:line="360" w:lineRule="auto"/>
        <w:ind w:left="303" w:right="483" w:firstLine="345"/>
        <w:jc w:val="both"/>
      </w:pPr>
      <w:r>
        <w:rPr>
          <w:lang w:eastAsia="zh-CN"/>
        </w:rPr>
        <w:t xml:space="preserve">We are grateful to Management and </w:t>
      </w:r>
      <w:r>
        <w:rPr>
          <w:b/>
          <w:bCs/>
          <w:lang w:eastAsia="zh-CN"/>
        </w:rPr>
        <w:t xml:space="preserve">Dr. M K </w:t>
      </w:r>
      <w:proofErr w:type="spellStart"/>
      <w:r>
        <w:rPr>
          <w:b/>
          <w:bCs/>
          <w:lang w:eastAsia="zh-CN"/>
        </w:rPr>
        <w:t>Venkatesha</w:t>
      </w:r>
      <w:proofErr w:type="spellEnd"/>
      <w:r>
        <w:rPr>
          <w:lang w:eastAsia="zh-CN"/>
        </w:rPr>
        <w:t xml:space="preserve">, Principal, RNSIT, Bangalore, for his support towards completing this mini project. </w:t>
      </w:r>
    </w:p>
    <w:p w:rsidR="00E55C63" w:rsidRDefault="001061A5">
      <w:pPr>
        <w:pStyle w:val="BodyText"/>
        <w:spacing w:line="360" w:lineRule="auto"/>
        <w:ind w:left="303" w:right="483" w:firstLine="345"/>
        <w:jc w:val="both"/>
      </w:pPr>
      <w:r>
        <w:rPr>
          <w:lang w:eastAsia="zh-CN"/>
        </w:rPr>
        <w:t xml:space="preserve">We would like to thank </w:t>
      </w:r>
      <w:r>
        <w:rPr>
          <w:b/>
          <w:bCs/>
          <w:lang w:eastAsia="zh-CN"/>
        </w:rPr>
        <w:t>Dr. Kiran P</w:t>
      </w:r>
      <w:r>
        <w:rPr>
          <w:lang w:eastAsia="zh-CN"/>
        </w:rPr>
        <w:t xml:space="preserve">, Professor &amp; Head, Department of Computer Science &amp; Engineering, RNSIT, Bangalore, for his valuable suggestions and expert advice. </w:t>
      </w:r>
    </w:p>
    <w:p w:rsidR="00E55C63" w:rsidRDefault="001061A5">
      <w:pPr>
        <w:pStyle w:val="BodyText"/>
        <w:spacing w:line="360" w:lineRule="auto"/>
        <w:ind w:left="303" w:right="483" w:firstLine="345"/>
        <w:jc w:val="both"/>
      </w:pPr>
      <w:r>
        <w:rPr>
          <w:lang w:eastAsia="zh-CN"/>
        </w:rPr>
        <w:t xml:space="preserve">We deeply express our sincere gratitude to our guide </w:t>
      </w:r>
      <w:r>
        <w:rPr>
          <w:b/>
          <w:bCs/>
          <w:lang w:eastAsia="zh-CN"/>
        </w:rPr>
        <w:t>Mrs. Vidya Y</w:t>
      </w:r>
      <w:r>
        <w:rPr>
          <w:lang w:eastAsia="zh-CN"/>
        </w:rPr>
        <w:t xml:space="preserve">, Assistant Professor, Department of CSE, RNSIT, Bangalore, for his able guidance, regular source of encouragement and assistance throughout this project. </w:t>
      </w:r>
    </w:p>
    <w:p w:rsidR="00E55C63" w:rsidRDefault="001061A5">
      <w:pPr>
        <w:pStyle w:val="BodyText"/>
        <w:spacing w:line="360" w:lineRule="auto"/>
        <w:ind w:left="303" w:right="483" w:firstLine="345"/>
        <w:jc w:val="both"/>
      </w:pPr>
      <w:r>
        <w:rPr>
          <w:lang w:eastAsia="zh-CN"/>
        </w:rPr>
        <w:t xml:space="preserve">We would like to thank all the teaching and non-teaching staff of Department of Computer Science &amp; Engineering, RNSIT, Bengaluru for their constant support and encouragement </w:t>
      </w:r>
    </w:p>
    <w:p w:rsidR="00E55C63" w:rsidRDefault="00E55C63">
      <w:pPr>
        <w:pStyle w:val="BodyText"/>
        <w:spacing w:line="360" w:lineRule="auto"/>
        <w:ind w:left="303" w:right="483" w:firstLine="345"/>
        <w:jc w:val="both"/>
      </w:pPr>
    </w:p>
    <w:p w:rsidR="00E55C63" w:rsidRDefault="00E55C63">
      <w:pPr>
        <w:pStyle w:val="BodyText"/>
        <w:rPr>
          <w:sz w:val="26"/>
        </w:rPr>
      </w:pPr>
    </w:p>
    <w:p w:rsidR="00E55C63" w:rsidRDefault="00E55C63">
      <w:pPr>
        <w:pStyle w:val="BodyText"/>
        <w:rPr>
          <w:sz w:val="26"/>
        </w:rPr>
      </w:pPr>
    </w:p>
    <w:p w:rsidR="00E55C63" w:rsidRDefault="00E55C63">
      <w:pPr>
        <w:pStyle w:val="BodyText"/>
        <w:spacing w:before="6"/>
        <w:rPr>
          <w:sz w:val="29"/>
        </w:rPr>
      </w:pPr>
    </w:p>
    <w:p w:rsidR="00646902" w:rsidRPr="00646902" w:rsidRDefault="001061A5" w:rsidP="00646902">
      <w:pPr>
        <w:pStyle w:val="BodyText"/>
        <w:ind w:left="69"/>
        <w:jc w:val="right"/>
      </w:pPr>
      <w:r>
        <w:tab/>
      </w:r>
      <w:r w:rsidR="00646902" w:rsidRPr="00646902">
        <w:t>POTHURI JEEVAN SAI</w:t>
      </w:r>
      <w:r w:rsidR="00646902">
        <w:t xml:space="preserve">   </w:t>
      </w:r>
      <w:r w:rsidR="00646902" w:rsidRPr="00646902">
        <w:tab/>
        <w:t>1RN19CS099</w:t>
      </w:r>
    </w:p>
    <w:p w:rsidR="00646902" w:rsidRPr="00646902" w:rsidRDefault="00646902" w:rsidP="00646902">
      <w:pPr>
        <w:pStyle w:val="BodyText"/>
        <w:ind w:left="69"/>
        <w:jc w:val="right"/>
      </w:pPr>
      <w:r w:rsidRPr="00646902">
        <w:t xml:space="preserve">S LOGESH </w:t>
      </w:r>
      <w:r w:rsidRPr="00646902">
        <w:tab/>
        <w:t xml:space="preserve">                </w:t>
      </w:r>
      <w:r>
        <w:t xml:space="preserve">     </w:t>
      </w:r>
      <w:r w:rsidRPr="00646902">
        <w:t xml:space="preserve">    1RN19CS119</w:t>
      </w:r>
    </w:p>
    <w:p w:rsidR="00E55C63" w:rsidRDefault="00646902" w:rsidP="00646902">
      <w:pPr>
        <w:pStyle w:val="BodyText"/>
        <w:ind w:left="69"/>
        <w:jc w:val="right"/>
      </w:pPr>
      <w:r w:rsidRPr="00646902">
        <w:t>SS KOUSHIK</w:t>
      </w:r>
      <w:r w:rsidRPr="00646902">
        <w:tab/>
        <w:t xml:space="preserve">             1RN19CS120</w:t>
      </w:r>
    </w:p>
    <w:p w:rsidR="00B85B95" w:rsidRDefault="00B85B95" w:rsidP="00B85B95">
      <w:pPr>
        <w:pStyle w:val="BodyText"/>
        <w:ind w:left="69"/>
        <w:jc w:val="right"/>
      </w:pPr>
      <w:r>
        <w:t xml:space="preserve">RISHAD ALI </w:t>
      </w:r>
      <w:r w:rsidRPr="00646902">
        <w:tab/>
        <w:t xml:space="preserve">             1RN19CS1</w:t>
      </w:r>
      <w:r>
        <w:t>14</w:t>
      </w:r>
    </w:p>
    <w:p w:rsidR="00B85B95" w:rsidRDefault="00B85B95" w:rsidP="00646902">
      <w:pPr>
        <w:pStyle w:val="BodyText"/>
        <w:ind w:left="69"/>
        <w:jc w:val="right"/>
      </w:pPr>
    </w:p>
    <w:p w:rsidR="00B85B95" w:rsidRDefault="00B85B95" w:rsidP="00646902">
      <w:pPr>
        <w:pStyle w:val="BodyText"/>
        <w:ind w:left="69"/>
        <w:jc w:val="right"/>
        <w:sectPr w:rsidR="00B85B95">
          <w:footerReference w:type="default" r:id="rId15"/>
          <w:pgSz w:w="12240" w:h="15840"/>
          <w:pgMar w:top="1500" w:right="1260" w:bottom="820" w:left="1180" w:header="0" w:footer="634" w:gutter="0"/>
          <w:pgNumType w:start="1"/>
          <w:cols w:space="720"/>
        </w:sectPr>
      </w:pPr>
    </w:p>
    <w:p w:rsidR="00E55C63" w:rsidRDefault="00E55C63">
      <w:pPr>
        <w:pStyle w:val="BodyText"/>
        <w:spacing w:before="3"/>
        <w:rPr>
          <w:sz w:val="23"/>
        </w:rPr>
      </w:pPr>
    </w:p>
    <w:p w:rsidR="00E55C63" w:rsidRDefault="001061A5">
      <w:pPr>
        <w:pStyle w:val="Heading1"/>
        <w:ind w:left="98"/>
      </w:pPr>
      <w:bookmarkStart w:id="5" w:name="_TOC_250002"/>
      <w:bookmarkEnd w:id="5"/>
      <w:r>
        <w:t>ABSTRACT</w:t>
      </w:r>
    </w:p>
    <w:p w:rsidR="00E55C63" w:rsidRDefault="00E55C63">
      <w:pPr>
        <w:spacing w:before="70"/>
        <w:ind w:left="101"/>
        <w:jc w:val="center"/>
        <w:rPr>
          <w:b/>
          <w:sz w:val="32"/>
        </w:rPr>
      </w:pPr>
      <w:bookmarkStart w:id="6" w:name="_TOC_250001"/>
    </w:p>
    <w:p w:rsidR="00CF5F3F" w:rsidRPr="00CF5F3F" w:rsidRDefault="00DE5977" w:rsidP="00B82044">
      <w:pPr>
        <w:spacing w:before="70" w:after="240" w:line="360" w:lineRule="auto"/>
        <w:ind w:left="101"/>
        <w:jc w:val="both"/>
        <w:rPr>
          <w:sz w:val="24"/>
          <w:szCs w:val="24"/>
        </w:rPr>
      </w:pPr>
      <w:r w:rsidRPr="00CF5F3F">
        <w:rPr>
          <w:sz w:val="24"/>
          <w:szCs w:val="24"/>
        </w:rPr>
        <w:t xml:space="preserve">This project is a </w:t>
      </w:r>
      <w:proofErr w:type="gramStart"/>
      <w:r w:rsidRPr="00CF5F3F">
        <w:rPr>
          <w:sz w:val="24"/>
          <w:szCs w:val="24"/>
        </w:rPr>
        <w:t>web based</w:t>
      </w:r>
      <w:proofErr w:type="gramEnd"/>
      <w:r w:rsidRPr="00CF5F3F">
        <w:rPr>
          <w:sz w:val="24"/>
          <w:szCs w:val="24"/>
        </w:rPr>
        <w:t xml:space="preserve"> shopping system for an existing shop. The project objective is to deliver the online shopping application into android platform. </w:t>
      </w:r>
    </w:p>
    <w:p w:rsidR="00CF5F3F" w:rsidRPr="00CF5F3F" w:rsidRDefault="00DE5977" w:rsidP="00B82044">
      <w:pPr>
        <w:spacing w:before="70" w:after="240" w:line="360" w:lineRule="auto"/>
        <w:ind w:left="101"/>
        <w:jc w:val="both"/>
        <w:rPr>
          <w:sz w:val="24"/>
          <w:szCs w:val="24"/>
        </w:rPr>
      </w:pPr>
      <w:r w:rsidRPr="00CF5F3F">
        <w:rPr>
          <w:sz w:val="24"/>
          <w:szCs w:val="24"/>
        </w:rPr>
        <w:t xml:space="preserve">This project is an attempt to provide the advantages of online shopping to customers of a real shop. It helps buying the products in the shop anywhere through internet by using an android device. </w:t>
      </w:r>
      <w:proofErr w:type="gramStart"/>
      <w:r w:rsidRPr="00CF5F3F">
        <w:rPr>
          <w:sz w:val="24"/>
          <w:szCs w:val="24"/>
        </w:rPr>
        <w:t>Thus</w:t>
      </w:r>
      <w:proofErr w:type="gramEnd"/>
      <w:r w:rsidRPr="00CF5F3F">
        <w:rPr>
          <w:sz w:val="24"/>
          <w:szCs w:val="24"/>
        </w:rPr>
        <w:t xml:space="preserve"> the customer will get the service of online shopping and home delivery from his favorite shop. This system can be implemented to any shop in the locality or to multinational branded shops having retail outlet chains.</w:t>
      </w:r>
    </w:p>
    <w:p w:rsidR="00E55C63" w:rsidRPr="00CF5F3F" w:rsidRDefault="00DE5977" w:rsidP="00B82044">
      <w:pPr>
        <w:spacing w:before="70" w:after="240" w:line="360" w:lineRule="auto"/>
        <w:ind w:left="101"/>
        <w:jc w:val="both"/>
        <w:rPr>
          <w:b/>
          <w:sz w:val="24"/>
          <w:szCs w:val="24"/>
        </w:rPr>
      </w:pPr>
      <w:r w:rsidRPr="00CF5F3F">
        <w:rPr>
          <w:sz w:val="24"/>
          <w:szCs w:val="24"/>
        </w:rPr>
        <w:t xml:space="preserve"> If shops are providing an online portal where their customers can enjoy easy shopping from anywhere, the shops won’t be losing any more customers to the trending online shops such as </w:t>
      </w:r>
      <w:proofErr w:type="spellStart"/>
      <w:r w:rsidRPr="00CF5F3F">
        <w:rPr>
          <w:sz w:val="24"/>
          <w:szCs w:val="24"/>
        </w:rPr>
        <w:t>flipcart</w:t>
      </w:r>
      <w:proofErr w:type="spellEnd"/>
      <w:r w:rsidRPr="00CF5F3F">
        <w:rPr>
          <w:sz w:val="24"/>
          <w:szCs w:val="24"/>
        </w:rPr>
        <w:t xml:space="preserve"> or </w:t>
      </w:r>
      <w:proofErr w:type="spellStart"/>
      <w:r w:rsidRPr="00CF5F3F">
        <w:rPr>
          <w:sz w:val="24"/>
          <w:szCs w:val="24"/>
        </w:rPr>
        <w:t>ebay</w:t>
      </w:r>
      <w:proofErr w:type="spellEnd"/>
      <w:r w:rsidRPr="00CF5F3F">
        <w:rPr>
          <w:sz w:val="24"/>
          <w:szCs w:val="24"/>
        </w:rPr>
        <w:t>. Since the application is available in the Smartphone it is easily accessible and always available.</w:t>
      </w: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pPr>
        <w:spacing w:before="70"/>
        <w:ind w:left="101"/>
        <w:jc w:val="center"/>
        <w:rPr>
          <w:b/>
          <w:sz w:val="32"/>
        </w:rPr>
      </w:pPr>
    </w:p>
    <w:p w:rsidR="00E55C63" w:rsidRDefault="00E55C63" w:rsidP="00B82044">
      <w:pPr>
        <w:spacing w:before="70"/>
        <w:rPr>
          <w:b/>
          <w:sz w:val="32"/>
        </w:rPr>
      </w:pPr>
    </w:p>
    <w:p w:rsidR="00646902" w:rsidRDefault="00646902" w:rsidP="00B82044">
      <w:pPr>
        <w:spacing w:before="70"/>
        <w:rPr>
          <w:b/>
          <w:sz w:val="32"/>
        </w:rPr>
      </w:pPr>
    </w:p>
    <w:p w:rsidR="00E55C63" w:rsidRDefault="001061A5">
      <w:pPr>
        <w:spacing w:before="70"/>
        <w:ind w:left="101"/>
        <w:jc w:val="center"/>
        <w:rPr>
          <w:b/>
          <w:sz w:val="32"/>
        </w:rPr>
      </w:pPr>
      <w:r>
        <w:rPr>
          <w:b/>
          <w:sz w:val="32"/>
        </w:rPr>
        <w:lastRenderedPageBreak/>
        <w:t>TABLE</w:t>
      </w:r>
      <w:r>
        <w:rPr>
          <w:b/>
          <w:spacing w:val="-1"/>
          <w:sz w:val="32"/>
        </w:rPr>
        <w:t xml:space="preserve"> </w:t>
      </w:r>
      <w:r>
        <w:rPr>
          <w:b/>
          <w:sz w:val="32"/>
        </w:rPr>
        <w:t>OF</w:t>
      </w:r>
      <w:r>
        <w:rPr>
          <w:b/>
          <w:spacing w:val="1"/>
          <w:sz w:val="32"/>
        </w:rPr>
        <w:t xml:space="preserve"> </w:t>
      </w:r>
      <w:bookmarkEnd w:id="6"/>
      <w:r>
        <w:rPr>
          <w:b/>
          <w:sz w:val="32"/>
        </w:rPr>
        <w:t>CONTENTS</w:t>
      </w:r>
    </w:p>
    <w:p w:rsidR="00E55C63" w:rsidRDefault="001061A5">
      <w:pPr>
        <w:tabs>
          <w:tab w:val="left" w:pos="1592"/>
          <w:tab w:val="left" w:pos="8572"/>
        </w:tabs>
        <w:spacing w:before="304"/>
        <w:ind w:left="159"/>
        <w:rPr>
          <w:b/>
          <w:sz w:val="32"/>
        </w:rPr>
      </w:pPr>
      <w:r>
        <w:rPr>
          <w:b/>
          <w:sz w:val="32"/>
        </w:rPr>
        <w:t>No.</w:t>
      </w:r>
      <w:r>
        <w:rPr>
          <w:b/>
          <w:sz w:val="32"/>
        </w:rPr>
        <w:tab/>
        <w:t>Chapter</w:t>
      </w:r>
      <w:r>
        <w:rPr>
          <w:b/>
          <w:sz w:val="32"/>
        </w:rPr>
        <w:tab/>
        <w:t>Page</w:t>
      </w:r>
      <w:r>
        <w:rPr>
          <w:b/>
          <w:spacing w:val="-2"/>
          <w:sz w:val="32"/>
        </w:rPr>
        <w:t xml:space="preserve"> </w:t>
      </w:r>
      <w:r>
        <w:rPr>
          <w:b/>
          <w:sz w:val="32"/>
        </w:rPr>
        <w:t>No</w:t>
      </w:r>
    </w:p>
    <w:p w:rsidR="00E55C63" w:rsidRDefault="00E55C63">
      <w:pPr>
        <w:pStyle w:val="BodyText"/>
        <w:spacing w:before="8"/>
        <w:rPr>
          <w:b/>
          <w:sz w:val="29"/>
        </w:rPr>
      </w:pPr>
    </w:p>
    <w:p w:rsidR="00E276FF" w:rsidRDefault="00E276FF" w:rsidP="00E276FF">
      <w:pPr>
        <w:spacing w:before="88"/>
        <w:ind w:left="109"/>
        <w:rPr>
          <w:b/>
          <w:sz w:val="24"/>
          <w:szCs w:val="24"/>
        </w:rPr>
      </w:pPr>
      <w:bookmarkStart w:id="7" w:name="_TOC_250000"/>
      <w:r>
        <w:rPr>
          <w:b/>
          <w:sz w:val="24"/>
          <w:szCs w:val="24"/>
        </w:rPr>
        <w:t xml:space="preserve">                 </w:t>
      </w:r>
      <w:r w:rsidRPr="00E276FF">
        <w:rPr>
          <w:b/>
          <w:sz w:val="24"/>
          <w:szCs w:val="24"/>
        </w:rPr>
        <w:t>ABSTRACT</w:t>
      </w:r>
      <w:r>
        <w:rPr>
          <w:b/>
          <w:sz w:val="24"/>
          <w:szCs w:val="24"/>
        </w:rPr>
        <w:t xml:space="preserve">                                                                                                         </w:t>
      </w:r>
      <w:r w:rsidRPr="00E276FF">
        <w:rPr>
          <w:b/>
          <w:sz w:val="24"/>
          <w:szCs w:val="24"/>
        </w:rPr>
        <w:t xml:space="preserve"> </w:t>
      </w:r>
      <w:proofErr w:type="spellStart"/>
      <w:r w:rsidRPr="00E276FF">
        <w:rPr>
          <w:b/>
          <w:sz w:val="24"/>
          <w:szCs w:val="24"/>
        </w:rPr>
        <w:t>i</w:t>
      </w:r>
      <w:proofErr w:type="spellEnd"/>
      <w:r w:rsidRPr="00E276FF">
        <w:rPr>
          <w:b/>
          <w:sz w:val="24"/>
          <w:szCs w:val="24"/>
        </w:rPr>
        <w:t xml:space="preserve"> </w:t>
      </w:r>
    </w:p>
    <w:p w:rsidR="00E276FF" w:rsidRDefault="00E276FF" w:rsidP="00E276FF">
      <w:pPr>
        <w:spacing w:before="88"/>
        <w:ind w:left="109"/>
        <w:rPr>
          <w:b/>
          <w:sz w:val="24"/>
          <w:szCs w:val="24"/>
        </w:rPr>
      </w:pPr>
      <w:r>
        <w:rPr>
          <w:b/>
          <w:sz w:val="24"/>
          <w:szCs w:val="24"/>
        </w:rPr>
        <w:t xml:space="preserve">                 </w:t>
      </w:r>
      <w:r w:rsidRPr="00E276FF">
        <w:rPr>
          <w:b/>
          <w:sz w:val="24"/>
          <w:szCs w:val="24"/>
        </w:rPr>
        <w:t xml:space="preserve">LIST OF </w:t>
      </w:r>
      <w:proofErr w:type="gramStart"/>
      <w:r w:rsidRPr="00E276FF">
        <w:rPr>
          <w:b/>
          <w:sz w:val="24"/>
          <w:szCs w:val="24"/>
        </w:rPr>
        <w:t>FIGURE</w:t>
      </w:r>
      <w:proofErr w:type="gramEnd"/>
      <w:r w:rsidRPr="00E276FF">
        <w:rPr>
          <w:b/>
          <w:sz w:val="24"/>
          <w:szCs w:val="24"/>
        </w:rPr>
        <w:t xml:space="preserve"> </w:t>
      </w:r>
      <w:r>
        <w:rPr>
          <w:b/>
          <w:sz w:val="24"/>
          <w:szCs w:val="24"/>
        </w:rPr>
        <w:t xml:space="preserve">                                                                                              </w:t>
      </w:r>
      <w:r w:rsidRPr="00E276FF">
        <w:rPr>
          <w:b/>
          <w:sz w:val="24"/>
          <w:szCs w:val="24"/>
        </w:rPr>
        <w:t xml:space="preserve">ii </w:t>
      </w:r>
    </w:p>
    <w:p w:rsidR="00E276FF" w:rsidRDefault="00E276FF" w:rsidP="00E276FF">
      <w:pPr>
        <w:spacing w:before="88"/>
        <w:ind w:left="109"/>
        <w:rPr>
          <w:b/>
          <w:sz w:val="24"/>
          <w:szCs w:val="24"/>
        </w:rPr>
      </w:pPr>
      <w:r>
        <w:rPr>
          <w:b/>
          <w:sz w:val="24"/>
          <w:szCs w:val="24"/>
        </w:rPr>
        <w:t xml:space="preserve">                 </w:t>
      </w:r>
      <w:r w:rsidRPr="00E276FF">
        <w:rPr>
          <w:b/>
          <w:sz w:val="24"/>
          <w:szCs w:val="24"/>
        </w:rPr>
        <w:t xml:space="preserve">LIST OF TABLES </w:t>
      </w:r>
      <w:r>
        <w:rPr>
          <w:b/>
          <w:sz w:val="24"/>
          <w:szCs w:val="24"/>
        </w:rPr>
        <w:t xml:space="preserve">                                                                                              </w:t>
      </w:r>
      <w:r w:rsidRPr="00E276FF">
        <w:rPr>
          <w:b/>
          <w:sz w:val="24"/>
          <w:szCs w:val="24"/>
        </w:rPr>
        <w:t xml:space="preserve">iv </w:t>
      </w:r>
      <w:r>
        <w:rPr>
          <w:b/>
          <w:sz w:val="24"/>
          <w:szCs w:val="24"/>
        </w:rPr>
        <w:t xml:space="preserve">                      </w:t>
      </w:r>
    </w:p>
    <w:p w:rsidR="00313CD0" w:rsidRDefault="00E276FF" w:rsidP="00E276FF">
      <w:pPr>
        <w:spacing w:before="88"/>
        <w:ind w:left="109"/>
        <w:rPr>
          <w:b/>
          <w:sz w:val="24"/>
          <w:szCs w:val="24"/>
        </w:rPr>
      </w:pPr>
      <w:r>
        <w:rPr>
          <w:b/>
          <w:sz w:val="24"/>
          <w:szCs w:val="24"/>
        </w:rPr>
        <w:t xml:space="preserve">                </w:t>
      </w:r>
      <w:r w:rsidRPr="00E276FF">
        <w:rPr>
          <w:b/>
          <w:sz w:val="24"/>
          <w:szCs w:val="24"/>
        </w:rPr>
        <w:t xml:space="preserve">ACKNOWLEDGEMENT </w:t>
      </w:r>
      <w:r w:rsidR="00313CD0">
        <w:rPr>
          <w:b/>
          <w:sz w:val="24"/>
          <w:szCs w:val="24"/>
        </w:rPr>
        <w:t xml:space="preserve">                                                                                   </w:t>
      </w:r>
      <w:r w:rsidRPr="00E276FF">
        <w:rPr>
          <w:b/>
          <w:sz w:val="24"/>
          <w:szCs w:val="24"/>
        </w:rPr>
        <w:t xml:space="preserve">v </w:t>
      </w:r>
    </w:p>
    <w:p w:rsidR="00313CD0" w:rsidRDefault="00E276FF" w:rsidP="00E276FF">
      <w:pPr>
        <w:spacing w:before="88"/>
        <w:ind w:left="109"/>
        <w:rPr>
          <w:b/>
          <w:sz w:val="24"/>
          <w:szCs w:val="24"/>
        </w:rPr>
      </w:pPr>
      <w:r w:rsidRPr="00E276FF">
        <w:rPr>
          <w:b/>
          <w:sz w:val="24"/>
          <w:szCs w:val="24"/>
        </w:rPr>
        <w:t>1</w:t>
      </w:r>
      <w:r w:rsidR="00313CD0">
        <w:rPr>
          <w:b/>
          <w:sz w:val="24"/>
          <w:szCs w:val="24"/>
        </w:rPr>
        <w:t xml:space="preserve">             </w:t>
      </w:r>
      <w:r w:rsidRPr="00E276FF">
        <w:rPr>
          <w:b/>
          <w:sz w:val="24"/>
          <w:szCs w:val="24"/>
        </w:rPr>
        <w:t xml:space="preserve"> INTRODUCTION </w:t>
      </w:r>
    </w:p>
    <w:p w:rsidR="00313CD0" w:rsidRDefault="00E276FF" w:rsidP="00735F0B">
      <w:pPr>
        <w:spacing w:before="88"/>
        <w:ind w:left="829" w:firstLine="611"/>
        <w:rPr>
          <w:b/>
          <w:sz w:val="24"/>
          <w:szCs w:val="24"/>
        </w:rPr>
      </w:pPr>
      <w:r w:rsidRPr="00E276FF">
        <w:rPr>
          <w:b/>
          <w:sz w:val="24"/>
          <w:szCs w:val="24"/>
        </w:rPr>
        <w:t>1.1</w:t>
      </w:r>
      <w:r w:rsidR="00313CD0">
        <w:rPr>
          <w:b/>
          <w:sz w:val="24"/>
          <w:szCs w:val="24"/>
        </w:rPr>
        <w:tab/>
      </w:r>
      <w:r w:rsidR="00036CBE" w:rsidRPr="00036CBE">
        <w:rPr>
          <w:b/>
          <w:sz w:val="24"/>
          <w:szCs w:val="24"/>
        </w:rPr>
        <w:t>OVERVIEW OF WEB DEVELOPMENT</w:t>
      </w:r>
      <w:r w:rsidR="00735F0B">
        <w:rPr>
          <w:b/>
          <w:sz w:val="24"/>
          <w:szCs w:val="24"/>
        </w:rPr>
        <w:t xml:space="preserve">                                       </w:t>
      </w:r>
      <w:r w:rsidRPr="00E276FF">
        <w:rPr>
          <w:b/>
          <w:sz w:val="24"/>
          <w:szCs w:val="24"/>
        </w:rPr>
        <w:t>1</w:t>
      </w:r>
    </w:p>
    <w:p w:rsidR="00313CD0" w:rsidRDefault="00E276FF" w:rsidP="00735F0B">
      <w:pPr>
        <w:spacing w:before="88"/>
        <w:ind w:left="829" w:firstLine="611"/>
        <w:rPr>
          <w:b/>
          <w:sz w:val="24"/>
          <w:szCs w:val="24"/>
        </w:rPr>
      </w:pPr>
      <w:r w:rsidRPr="00E276FF">
        <w:rPr>
          <w:b/>
          <w:sz w:val="24"/>
          <w:szCs w:val="24"/>
        </w:rPr>
        <w:t>1.2</w:t>
      </w:r>
      <w:r w:rsidR="00313CD0">
        <w:rPr>
          <w:b/>
          <w:sz w:val="24"/>
          <w:szCs w:val="24"/>
        </w:rPr>
        <w:tab/>
      </w:r>
      <w:r w:rsidRPr="00E276FF">
        <w:rPr>
          <w:b/>
          <w:sz w:val="24"/>
          <w:szCs w:val="24"/>
        </w:rPr>
        <w:t xml:space="preserve"> </w:t>
      </w:r>
      <w:r w:rsidR="00036CBE" w:rsidRPr="00036CBE">
        <w:rPr>
          <w:b/>
          <w:sz w:val="24"/>
          <w:szCs w:val="24"/>
        </w:rPr>
        <w:t>HISTORY OF WEB DEVELOPMENT</w:t>
      </w:r>
      <w:r w:rsidR="00313CD0">
        <w:rPr>
          <w:b/>
          <w:sz w:val="24"/>
          <w:szCs w:val="24"/>
        </w:rPr>
        <w:tab/>
        <w:t xml:space="preserve"> </w:t>
      </w:r>
      <w:r w:rsidR="00313CD0">
        <w:rPr>
          <w:b/>
          <w:sz w:val="24"/>
          <w:szCs w:val="24"/>
        </w:rPr>
        <w:tab/>
      </w:r>
      <w:r w:rsidR="00313CD0">
        <w:rPr>
          <w:b/>
          <w:sz w:val="24"/>
          <w:szCs w:val="24"/>
        </w:rPr>
        <w:tab/>
      </w:r>
      <w:r w:rsidR="00313CD0">
        <w:rPr>
          <w:b/>
          <w:sz w:val="24"/>
          <w:szCs w:val="24"/>
        </w:rPr>
        <w:tab/>
      </w:r>
      <w:r w:rsidR="00036CBE">
        <w:rPr>
          <w:b/>
          <w:sz w:val="24"/>
          <w:szCs w:val="24"/>
        </w:rPr>
        <w:t xml:space="preserve">   </w:t>
      </w:r>
      <w:r w:rsidRPr="00E276FF">
        <w:rPr>
          <w:b/>
          <w:sz w:val="24"/>
          <w:szCs w:val="24"/>
        </w:rPr>
        <w:t xml:space="preserve">2 </w:t>
      </w:r>
      <w:r w:rsidR="00313CD0">
        <w:rPr>
          <w:b/>
          <w:sz w:val="24"/>
          <w:szCs w:val="24"/>
        </w:rPr>
        <w:t xml:space="preserve">           </w:t>
      </w:r>
    </w:p>
    <w:p w:rsidR="00313CD0" w:rsidRDefault="00E276FF" w:rsidP="00735F0B">
      <w:pPr>
        <w:spacing w:before="88"/>
        <w:ind w:left="829" w:firstLine="611"/>
        <w:rPr>
          <w:b/>
          <w:sz w:val="24"/>
          <w:szCs w:val="24"/>
        </w:rPr>
      </w:pPr>
      <w:r w:rsidRPr="00E276FF">
        <w:rPr>
          <w:b/>
          <w:sz w:val="24"/>
          <w:szCs w:val="24"/>
        </w:rPr>
        <w:t xml:space="preserve">1.3 </w:t>
      </w:r>
      <w:r w:rsidR="00313CD0">
        <w:rPr>
          <w:b/>
          <w:sz w:val="24"/>
          <w:szCs w:val="24"/>
        </w:rPr>
        <w:tab/>
      </w:r>
      <w:r w:rsidR="00036CBE" w:rsidRPr="00036CBE">
        <w:rPr>
          <w:b/>
          <w:sz w:val="24"/>
          <w:szCs w:val="24"/>
        </w:rPr>
        <w:t>BUSINESS ADVANTAGES OF WEB DEVELOPMENT</w:t>
      </w:r>
      <w:r w:rsidR="00735F0B">
        <w:rPr>
          <w:b/>
          <w:sz w:val="24"/>
          <w:szCs w:val="24"/>
        </w:rPr>
        <w:t xml:space="preserve">             3</w:t>
      </w:r>
    </w:p>
    <w:p w:rsidR="00313CD0" w:rsidRDefault="00036CBE" w:rsidP="00313CD0">
      <w:pPr>
        <w:spacing w:before="88"/>
        <w:rPr>
          <w:b/>
          <w:sz w:val="24"/>
          <w:szCs w:val="24"/>
        </w:rPr>
      </w:pPr>
      <w:r>
        <w:rPr>
          <w:b/>
          <w:sz w:val="24"/>
          <w:szCs w:val="24"/>
        </w:rPr>
        <w:t xml:space="preserve"> </w:t>
      </w:r>
      <w:r w:rsidR="00E276FF" w:rsidRPr="00E276FF">
        <w:rPr>
          <w:b/>
          <w:sz w:val="24"/>
          <w:szCs w:val="24"/>
        </w:rPr>
        <w:t>2</w:t>
      </w:r>
      <w:r w:rsidR="00313CD0">
        <w:rPr>
          <w:b/>
          <w:sz w:val="24"/>
          <w:szCs w:val="24"/>
        </w:rPr>
        <w:t xml:space="preserve">              </w:t>
      </w:r>
      <w:r w:rsidR="00E276FF" w:rsidRPr="00E276FF">
        <w:rPr>
          <w:b/>
          <w:sz w:val="24"/>
          <w:szCs w:val="24"/>
        </w:rPr>
        <w:t xml:space="preserve"> </w:t>
      </w:r>
      <w:r>
        <w:rPr>
          <w:b/>
          <w:sz w:val="24"/>
          <w:szCs w:val="24"/>
        </w:rPr>
        <w:t xml:space="preserve">PHP </w:t>
      </w:r>
    </w:p>
    <w:p w:rsidR="00313CD0" w:rsidRDefault="00E276FF" w:rsidP="00735F0B">
      <w:pPr>
        <w:spacing w:before="88"/>
        <w:ind w:left="720" w:firstLine="720"/>
        <w:rPr>
          <w:b/>
          <w:sz w:val="24"/>
          <w:szCs w:val="24"/>
        </w:rPr>
      </w:pPr>
      <w:r w:rsidRPr="00E276FF">
        <w:rPr>
          <w:b/>
          <w:sz w:val="24"/>
          <w:szCs w:val="24"/>
        </w:rPr>
        <w:t xml:space="preserve">2.1 </w:t>
      </w:r>
      <w:r w:rsidR="00313CD0">
        <w:rPr>
          <w:b/>
          <w:sz w:val="24"/>
          <w:szCs w:val="24"/>
        </w:rPr>
        <w:tab/>
      </w:r>
      <w:r w:rsidR="00036CBE" w:rsidRPr="00036CBE">
        <w:rPr>
          <w:b/>
          <w:sz w:val="24"/>
          <w:szCs w:val="24"/>
        </w:rPr>
        <w:t>INTRODUCTION TO PHP</w:t>
      </w:r>
      <w:r w:rsidR="00735F0B">
        <w:rPr>
          <w:b/>
          <w:sz w:val="24"/>
          <w:szCs w:val="24"/>
        </w:rPr>
        <w:t xml:space="preserve">                                                               </w:t>
      </w:r>
      <w:r w:rsidRPr="00E276FF">
        <w:rPr>
          <w:b/>
          <w:sz w:val="24"/>
          <w:szCs w:val="24"/>
        </w:rPr>
        <w:t xml:space="preserve">5 </w:t>
      </w:r>
    </w:p>
    <w:p w:rsidR="00313CD0" w:rsidRDefault="00E276FF" w:rsidP="00735F0B">
      <w:pPr>
        <w:spacing w:before="88"/>
        <w:ind w:left="720" w:firstLine="720"/>
        <w:rPr>
          <w:b/>
          <w:sz w:val="24"/>
          <w:szCs w:val="24"/>
        </w:rPr>
      </w:pPr>
      <w:r w:rsidRPr="00E276FF">
        <w:rPr>
          <w:b/>
          <w:sz w:val="24"/>
          <w:szCs w:val="24"/>
        </w:rPr>
        <w:t xml:space="preserve">2.2 </w:t>
      </w:r>
      <w:r w:rsidR="00313CD0">
        <w:rPr>
          <w:b/>
          <w:sz w:val="24"/>
          <w:szCs w:val="24"/>
        </w:rPr>
        <w:tab/>
      </w:r>
      <w:r w:rsidR="00036CBE" w:rsidRPr="00036CBE">
        <w:rPr>
          <w:b/>
          <w:sz w:val="24"/>
          <w:szCs w:val="24"/>
        </w:rPr>
        <w:t>WHAT IS PHP?</w:t>
      </w:r>
      <w:r w:rsidR="00735F0B">
        <w:rPr>
          <w:b/>
          <w:sz w:val="24"/>
          <w:szCs w:val="24"/>
        </w:rPr>
        <w:t xml:space="preserve">                                                                                  5</w:t>
      </w:r>
      <w:r w:rsidRPr="00E276FF">
        <w:rPr>
          <w:b/>
          <w:sz w:val="24"/>
          <w:szCs w:val="24"/>
        </w:rPr>
        <w:t xml:space="preserve"> </w:t>
      </w:r>
    </w:p>
    <w:p w:rsidR="00313CD0" w:rsidRDefault="00E276FF" w:rsidP="00735F0B">
      <w:pPr>
        <w:spacing w:before="88"/>
        <w:ind w:left="720" w:firstLine="720"/>
        <w:rPr>
          <w:b/>
          <w:sz w:val="24"/>
          <w:szCs w:val="24"/>
        </w:rPr>
      </w:pPr>
      <w:r w:rsidRPr="00E276FF">
        <w:rPr>
          <w:b/>
          <w:sz w:val="24"/>
          <w:szCs w:val="24"/>
        </w:rPr>
        <w:t xml:space="preserve">2.3 </w:t>
      </w:r>
      <w:r w:rsidR="00313CD0">
        <w:rPr>
          <w:b/>
          <w:sz w:val="24"/>
          <w:szCs w:val="24"/>
        </w:rPr>
        <w:tab/>
      </w:r>
      <w:r w:rsidR="00036CBE" w:rsidRPr="00036CBE">
        <w:rPr>
          <w:b/>
          <w:sz w:val="24"/>
          <w:szCs w:val="24"/>
        </w:rPr>
        <w:t>I</w:t>
      </w:r>
      <w:r w:rsidR="00036CBE">
        <w:rPr>
          <w:b/>
          <w:sz w:val="24"/>
          <w:szCs w:val="24"/>
        </w:rPr>
        <w:t>S</w:t>
      </w:r>
      <w:r w:rsidR="00036CBE" w:rsidRPr="00036CBE">
        <w:rPr>
          <w:b/>
          <w:sz w:val="24"/>
          <w:szCs w:val="24"/>
        </w:rPr>
        <w:t xml:space="preserve"> PHP </w:t>
      </w:r>
      <w:r w:rsidR="00036CBE">
        <w:rPr>
          <w:b/>
          <w:sz w:val="24"/>
          <w:szCs w:val="24"/>
        </w:rPr>
        <w:t>THE RIGHT LANGUAGE</w:t>
      </w:r>
      <w:r w:rsidR="00036CBE" w:rsidRPr="00036CBE">
        <w:rPr>
          <w:b/>
          <w:sz w:val="24"/>
          <w:szCs w:val="24"/>
        </w:rPr>
        <w:t>?</w:t>
      </w:r>
      <w:r w:rsidR="00735F0B">
        <w:rPr>
          <w:b/>
          <w:sz w:val="24"/>
          <w:szCs w:val="24"/>
        </w:rPr>
        <w:t xml:space="preserve">                                                5</w:t>
      </w:r>
      <w:r w:rsidRPr="00E276FF">
        <w:rPr>
          <w:b/>
          <w:sz w:val="24"/>
          <w:szCs w:val="24"/>
        </w:rPr>
        <w:t xml:space="preserve"> </w:t>
      </w:r>
    </w:p>
    <w:p w:rsidR="00E55C63" w:rsidRDefault="00E276FF" w:rsidP="00735F0B">
      <w:pPr>
        <w:spacing w:before="88"/>
        <w:ind w:left="720" w:firstLine="720"/>
        <w:rPr>
          <w:b/>
          <w:sz w:val="24"/>
          <w:szCs w:val="24"/>
        </w:rPr>
      </w:pPr>
      <w:r w:rsidRPr="00E276FF">
        <w:rPr>
          <w:b/>
          <w:sz w:val="24"/>
          <w:szCs w:val="24"/>
        </w:rPr>
        <w:t>2.</w:t>
      </w:r>
      <w:r w:rsidR="00036CBE">
        <w:rPr>
          <w:b/>
          <w:sz w:val="24"/>
          <w:szCs w:val="24"/>
        </w:rPr>
        <w:t>4</w:t>
      </w:r>
      <w:r w:rsidR="00313CD0">
        <w:rPr>
          <w:b/>
          <w:sz w:val="24"/>
          <w:szCs w:val="24"/>
        </w:rPr>
        <w:tab/>
      </w:r>
      <w:r w:rsidR="00036CBE">
        <w:rPr>
          <w:b/>
          <w:sz w:val="24"/>
          <w:szCs w:val="24"/>
        </w:rPr>
        <w:t>USES</w:t>
      </w:r>
      <w:r w:rsidR="00036CBE" w:rsidRPr="00036CBE">
        <w:rPr>
          <w:b/>
          <w:sz w:val="24"/>
          <w:szCs w:val="24"/>
        </w:rPr>
        <w:t xml:space="preserve"> </w:t>
      </w:r>
      <w:r w:rsidR="00036CBE">
        <w:rPr>
          <w:b/>
          <w:sz w:val="24"/>
          <w:szCs w:val="24"/>
        </w:rPr>
        <w:t>OF</w:t>
      </w:r>
      <w:r w:rsidR="00036CBE" w:rsidRPr="00036CBE">
        <w:rPr>
          <w:b/>
          <w:sz w:val="24"/>
          <w:szCs w:val="24"/>
        </w:rPr>
        <w:t xml:space="preserve"> PHP</w:t>
      </w:r>
      <w:r w:rsidR="00735F0B">
        <w:rPr>
          <w:b/>
          <w:sz w:val="24"/>
          <w:szCs w:val="24"/>
        </w:rPr>
        <w:t xml:space="preserve">                                                                                     </w:t>
      </w:r>
      <w:r w:rsidRPr="00E276FF">
        <w:rPr>
          <w:b/>
          <w:sz w:val="24"/>
          <w:szCs w:val="24"/>
        </w:rPr>
        <w:t>6</w:t>
      </w:r>
    </w:p>
    <w:p w:rsidR="00036CBE" w:rsidRDefault="00036CBE" w:rsidP="00036CBE">
      <w:pPr>
        <w:spacing w:before="88"/>
        <w:rPr>
          <w:b/>
          <w:sz w:val="24"/>
          <w:szCs w:val="24"/>
        </w:rPr>
      </w:pPr>
      <w:r>
        <w:rPr>
          <w:b/>
          <w:sz w:val="24"/>
          <w:szCs w:val="24"/>
        </w:rPr>
        <w:t xml:space="preserve"> 3             </w:t>
      </w:r>
      <w:r w:rsidRPr="00E276FF">
        <w:rPr>
          <w:b/>
          <w:sz w:val="24"/>
          <w:szCs w:val="24"/>
        </w:rPr>
        <w:t xml:space="preserve"> </w:t>
      </w:r>
      <w:proofErr w:type="gramStart"/>
      <w:r w:rsidRPr="00036CBE">
        <w:rPr>
          <w:b/>
          <w:sz w:val="24"/>
          <w:szCs w:val="24"/>
        </w:rPr>
        <w:t>INTRODUCTION</w:t>
      </w:r>
      <w:proofErr w:type="gramEnd"/>
      <w:r w:rsidRPr="00036CBE">
        <w:rPr>
          <w:b/>
          <w:sz w:val="24"/>
          <w:szCs w:val="24"/>
        </w:rPr>
        <w:t xml:space="preserve"> TO THE PROJECT</w:t>
      </w:r>
    </w:p>
    <w:p w:rsidR="00036CBE" w:rsidRDefault="00036CBE" w:rsidP="00735F0B">
      <w:pPr>
        <w:spacing w:before="88"/>
        <w:ind w:left="720" w:firstLine="720"/>
        <w:rPr>
          <w:b/>
          <w:sz w:val="24"/>
          <w:szCs w:val="24"/>
        </w:rPr>
      </w:pPr>
      <w:r w:rsidRPr="00E276FF">
        <w:rPr>
          <w:b/>
          <w:sz w:val="24"/>
          <w:szCs w:val="24"/>
        </w:rPr>
        <w:t xml:space="preserve">2.1 </w:t>
      </w:r>
      <w:r>
        <w:rPr>
          <w:b/>
          <w:sz w:val="24"/>
          <w:szCs w:val="24"/>
        </w:rPr>
        <w:tab/>
      </w:r>
      <w:r w:rsidRPr="00036CBE">
        <w:rPr>
          <w:b/>
          <w:sz w:val="24"/>
          <w:szCs w:val="24"/>
        </w:rPr>
        <w:t>OVERVIEW OF THE PROJECT</w:t>
      </w:r>
      <w:r w:rsidR="00735F0B">
        <w:rPr>
          <w:b/>
          <w:sz w:val="24"/>
          <w:szCs w:val="24"/>
        </w:rPr>
        <w:t xml:space="preserve">                                                    7</w:t>
      </w:r>
    </w:p>
    <w:p w:rsidR="00036CBE" w:rsidRDefault="00036CBE" w:rsidP="00735F0B">
      <w:pPr>
        <w:spacing w:before="88"/>
        <w:ind w:left="720" w:firstLine="720"/>
        <w:rPr>
          <w:b/>
          <w:sz w:val="24"/>
          <w:szCs w:val="24"/>
        </w:rPr>
      </w:pPr>
      <w:r w:rsidRPr="00E276FF">
        <w:rPr>
          <w:b/>
          <w:sz w:val="24"/>
          <w:szCs w:val="24"/>
        </w:rPr>
        <w:t xml:space="preserve">2.2 </w:t>
      </w:r>
      <w:r>
        <w:rPr>
          <w:b/>
          <w:sz w:val="24"/>
          <w:szCs w:val="24"/>
        </w:rPr>
        <w:tab/>
      </w:r>
      <w:r w:rsidRPr="00036CBE">
        <w:rPr>
          <w:b/>
          <w:sz w:val="24"/>
          <w:szCs w:val="24"/>
        </w:rPr>
        <w:t>AIM</w:t>
      </w:r>
      <w:r w:rsidR="00735F0B">
        <w:rPr>
          <w:b/>
          <w:sz w:val="24"/>
          <w:szCs w:val="24"/>
        </w:rPr>
        <w:t xml:space="preserve">                                                                                                      7</w:t>
      </w:r>
      <w:r w:rsidRPr="00E276FF">
        <w:rPr>
          <w:b/>
          <w:sz w:val="24"/>
          <w:szCs w:val="24"/>
        </w:rPr>
        <w:t xml:space="preserve"> </w:t>
      </w:r>
    </w:p>
    <w:p w:rsidR="00036CBE" w:rsidRDefault="00036CBE" w:rsidP="00036CBE">
      <w:pPr>
        <w:spacing w:before="88"/>
        <w:rPr>
          <w:b/>
          <w:sz w:val="24"/>
          <w:szCs w:val="24"/>
        </w:rPr>
      </w:pPr>
      <w:r>
        <w:rPr>
          <w:b/>
          <w:sz w:val="24"/>
          <w:szCs w:val="24"/>
        </w:rPr>
        <w:t xml:space="preserve"> 4              </w:t>
      </w:r>
      <w:r w:rsidRPr="00E276FF">
        <w:rPr>
          <w:b/>
          <w:sz w:val="24"/>
          <w:szCs w:val="24"/>
        </w:rPr>
        <w:t xml:space="preserve"> </w:t>
      </w:r>
      <w:r w:rsidRPr="00036CBE">
        <w:rPr>
          <w:b/>
          <w:sz w:val="24"/>
          <w:szCs w:val="24"/>
        </w:rPr>
        <w:t>PROBLEM STATEMENT</w:t>
      </w:r>
      <w:r w:rsidR="00735F0B">
        <w:rPr>
          <w:b/>
          <w:sz w:val="24"/>
          <w:szCs w:val="24"/>
        </w:rPr>
        <w:t xml:space="preserve">                                                                                  8</w:t>
      </w:r>
    </w:p>
    <w:p w:rsidR="00036CBE" w:rsidRDefault="00036CBE" w:rsidP="00036CBE">
      <w:pPr>
        <w:spacing w:before="88"/>
        <w:rPr>
          <w:b/>
          <w:sz w:val="24"/>
          <w:szCs w:val="24"/>
        </w:rPr>
      </w:pPr>
      <w:r>
        <w:rPr>
          <w:b/>
          <w:sz w:val="24"/>
          <w:szCs w:val="24"/>
        </w:rPr>
        <w:t xml:space="preserve"> 5</w:t>
      </w:r>
      <w:r>
        <w:rPr>
          <w:b/>
          <w:sz w:val="24"/>
          <w:szCs w:val="24"/>
        </w:rPr>
        <w:tab/>
        <w:t xml:space="preserve">      </w:t>
      </w:r>
      <w:r w:rsidRPr="00036CBE">
        <w:rPr>
          <w:b/>
          <w:sz w:val="24"/>
          <w:szCs w:val="24"/>
        </w:rPr>
        <w:t>RESOURCE REQUIREMENTS</w:t>
      </w:r>
    </w:p>
    <w:p w:rsidR="00036CBE" w:rsidRDefault="00036CBE" w:rsidP="00036CBE">
      <w:pPr>
        <w:spacing w:before="88"/>
        <w:rPr>
          <w:b/>
          <w:sz w:val="24"/>
          <w:szCs w:val="24"/>
        </w:rPr>
      </w:pPr>
      <w:r>
        <w:rPr>
          <w:b/>
          <w:sz w:val="24"/>
          <w:szCs w:val="24"/>
        </w:rPr>
        <w:tab/>
      </w:r>
      <w:r w:rsidR="00735F0B">
        <w:rPr>
          <w:b/>
          <w:sz w:val="24"/>
          <w:szCs w:val="24"/>
        </w:rPr>
        <w:tab/>
      </w:r>
      <w:r>
        <w:rPr>
          <w:b/>
          <w:sz w:val="24"/>
          <w:szCs w:val="24"/>
        </w:rPr>
        <w:t xml:space="preserve">5.1       </w:t>
      </w:r>
      <w:r w:rsidRPr="00036CBE">
        <w:rPr>
          <w:b/>
          <w:sz w:val="24"/>
          <w:szCs w:val="24"/>
        </w:rPr>
        <w:t>HARDWARE REQUIREMENTS</w:t>
      </w:r>
      <w:r w:rsidR="00735F0B">
        <w:rPr>
          <w:b/>
          <w:sz w:val="24"/>
          <w:szCs w:val="24"/>
        </w:rPr>
        <w:t xml:space="preserve">                                                    </w:t>
      </w:r>
      <w:r w:rsidR="00D60DD7">
        <w:rPr>
          <w:b/>
          <w:sz w:val="24"/>
          <w:szCs w:val="24"/>
        </w:rPr>
        <w:t>9</w:t>
      </w:r>
    </w:p>
    <w:p w:rsidR="00036CBE" w:rsidRDefault="00036CBE" w:rsidP="00036CBE">
      <w:pPr>
        <w:spacing w:before="88"/>
        <w:rPr>
          <w:b/>
          <w:sz w:val="24"/>
          <w:szCs w:val="24"/>
        </w:rPr>
      </w:pPr>
      <w:r>
        <w:rPr>
          <w:b/>
          <w:sz w:val="24"/>
          <w:szCs w:val="24"/>
        </w:rPr>
        <w:tab/>
      </w:r>
      <w:r w:rsidR="00735F0B">
        <w:rPr>
          <w:b/>
          <w:sz w:val="24"/>
          <w:szCs w:val="24"/>
        </w:rPr>
        <w:tab/>
      </w:r>
      <w:r>
        <w:rPr>
          <w:b/>
          <w:sz w:val="24"/>
          <w:szCs w:val="24"/>
        </w:rPr>
        <w:t xml:space="preserve">5.2       </w:t>
      </w:r>
      <w:r w:rsidRPr="00036CBE">
        <w:rPr>
          <w:b/>
          <w:sz w:val="24"/>
          <w:szCs w:val="24"/>
        </w:rPr>
        <w:t>SOFTWARE REQUIREMENTS</w:t>
      </w:r>
      <w:r w:rsidR="00D60DD7">
        <w:rPr>
          <w:b/>
          <w:sz w:val="24"/>
          <w:szCs w:val="24"/>
        </w:rPr>
        <w:t xml:space="preserve">                                                     9</w:t>
      </w:r>
    </w:p>
    <w:p w:rsidR="00036CBE" w:rsidRDefault="00036CBE" w:rsidP="00036CBE">
      <w:pPr>
        <w:spacing w:before="88"/>
        <w:rPr>
          <w:b/>
          <w:sz w:val="24"/>
          <w:szCs w:val="24"/>
        </w:rPr>
      </w:pPr>
      <w:r>
        <w:rPr>
          <w:b/>
          <w:sz w:val="24"/>
          <w:szCs w:val="24"/>
        </w:rPr>
        <w:t xml:space="preserve">6               </w:t>
      </w:r>
      <w:r w:rsidRPr="00036CBE">
        <w:rPr>
          <w:b/>
          <w:sz w:val="24"/>
          <w:szCs w:val="24"/>
        </w:rPr>
        <w:t>SYSTEM DESIGN</w:t>
      </w:r>
    </w:p>
    <w:p w:rsidR="00036CBE" w:rsidRDefault="00036CBE" w:rsidP="00036CBE">
      <w:pPr>
        <w:spacing w:before="88"/>
        <w:rPr>
          <w:b/>
          <w:sz w:val="24"/>
          <w:szCs w:val="24"/>
        </w:rPr>
      </w:pPr>
      <w:r>
        <w:rPr>
          <w:b/>
          <w:sz w:val="24"/>
          <w:szCs w:val="24"/>
        </w:rPr>
        <w:tab/>
      </w:r>
      <w:r w:rsidR="00735F0B">
        <w:rPr>
          <w:b/>
          <w:sz w:val="24"/>
          <w:szCs w:val="24"/>
        </w:rPr>
        <w:tab/>
      </w:r>
      <w:r>
        <w:rPr>
          <w:b/>
          <w:sz w:val="24"/>
          <w:szCs w:val="24"/>
        </w:rPr>
        <w:t xml:space="preserve">6.1       </w:t>
      </w:r>
      <w:r w:rsidRPr="00036CBE">
        <w:rPr>
          <w:b/>
          <w:sz w:val="24"/>
          <w:szCs w:val="24"/>
        </w:rPr>
        <w:t>What Makes Up a PHP Project?</w:t>
      </w:r>
      <w:r w:rsidR="00D60DD7">
        <w:rPr>
          <w:b/>
          <w:sz w:val="24"/>
          <w:szCs w:val="24"/>
        </w:rPr>
        <w:t xml:space="preserve">                                                      10</w:t>
      </w:r>
    </w:p>
    <w:p w:rsidR="00036CBE" w:rsidRDefault="0040179E" w:rsidP="00036CBE">
      <w:pPr>
        <w:spacing w:before="88"/>
        <w:rPr>
          <w:b/>
          <w:sz w:val="24"/>
          <w:szCs w:val="24"/>
        </w:rPr>
      </w:pPr>
      <w:r>
        <w:rPr>
          <w:b/>
          <w:sz w:val="24"/>
          <w:szCs w:val="24"/>
        </w:rPr>
        <w:t>7</w:t>
      </w:r>
      <w:r w:rsidR="00036CBE">
        <w:rPr>
          <w:b/>
          <w:sz w:val="24"/>
          <w:szCs w:val="24"/>
        </w:rPr>
        <w:t xml:space="preserve">               </w:t>
      </w:r>
      <w:proofErr w:type="gramStart"/>
      <w:r w:rsidR="00036CBE" w:rsidRPr="00036CBE">
        <w:rPr>
          <w:b/>
          <w:sz w:val="24"/>
          <w:szCs w:val="24"/>
        </w:rPr>
        <w:t>IMPLEMENTATION</w:t>
      </w:r>
      <w:proofErr w:type="gramEnd"/>
      <w:r w:rsidR="00D60DD7">
        <w:rPr>
          <w:b/>
          <w:sz w:val="24"/>
          <w:szCs w:val="24"/>
        </w:rPr>
        <w:t xml:space="preserve">                                                                                           </w:t>
      </w:r>
    </w:p>
    <w:p w:rsidR="00036CBE" w:rsidRDefault="00D60DD7" w:rsidP="00D60DD7">
      <w:pPr>
        <w:spacing w:before="88"/>
        <w:ind w:left="720" w:firstLine="720"/>
        <w:rPr>
          <w:b/>
          <w:sz w:val="24"/>
          <w:szCs w:val="24"/>
        </w:rPr>
      </w:pPr>
      <w:r>
        <w:rPr>
          <w:b/>
          <w:sz w:val="24"/>
          <w:szCs w:val="24"/>
        </w:rPr>
        <w:t>7.1</w:t>
      </w:r>
      <w:r w:rsidR="00036CBE">
        <w:rPr>
          <w:b/>
          <w:sz w:val="24"/>
          <w:szCs w:val="24"/>
        </w:rPr>
        <w:t xml:space="preserve">           </w:t>
      </w:r>
      <w:r w:rsidR="00735F0B">
        <w:rPr>
          <w:b/>
          <w:sz w:val="24"/>
          <w:szCs w:val="24"/>
        </w:rPr>
        <w:t xml:space="preserve"> </w:t>
      </w:r>
      <w:r w:rsidR="00036CBE">
        <w:rPr>
          <w:b/>
          <w:sz w:val="24"/>
          <w:szCs w:val="24"/>
        </w:rPr>
        <w:t xml:space="preserve"> </w:t>
      </w:r>
      <w:r w:rsidR="00036CBE" w:rsidRPr="00036CBE">
        <w:rPr>
          <w:b/>
          <w:sz w:val="24"/>
          <w:szCs w:val="24"/>
        </w:rPr>
        <w:t>PSEUDOCODE FOR MAJOR FUNCTIONALITIES</w:t>
      </w:r>
      <w:r>
        <w:rPr>
          <w:b/>
          <w:sz w:val="24"/>
          <w:szCs w:val="24"/>
        </w:rPr>
        <w:t xml:space="preserve">            14</w:t>
      </w:r>
    </w:p>
    <w:p w:rsidR="00036CBE" w:rsidRDefault="00D60DD7" w:rsidP="00036CBE">
      <w:pPr>
        <w:spacing w:before="88"/>
        <w:rPr>
          <w:b/>
          <w:sz w:val="24"/>
          <w:szCs w:val="24"/>
        </w:rPr>
      </w:pPr>
      <w:r>
        <w:rPr>
          <w:b/>
          <w:sz w:val="24"/>
          <w:szCs w:val="24"/>
        </w:rPr>
        <w:t>8</w:t>
      </w:r>
      <w:r w:rsidR="00036CBE">
        <w:rPr>
          <w:b/>
          <w:sz w:val="24"/>
          <w:szCs w:val="24"/>
        </w:rPr>
        <w:t xml:space="preserve">               </w:t>
      </w:r>
      <w:r w:rsidR="0040179E" w:rsidRPr="0040179E">
        <w:rPr>
          <w:b/>
          <w:sz w:val="24"/>
          <w:szCs w:val="24"/>
        </w:rPr>
        <w:t>RESULTS AND SNAPSHOTS</w:t>
      </w:r>
      <w:r>
        <w:rPr>
          <w:b/>
          <w:sz w:val="24"/>
          <w:szCs w:val="24"/>
        </w:rPr>
        <w:t xml:space="preserve">                                                                            24</w:t>
      </w:r>
    </w:p>
    <w:p w:rsidR="00036CBE" w:rsidRDefault="00D60DD7" w:rsidP="00036CBE">
      <w:pPr>
        <w:spacing w:before="88"/>
        <w:rPr>
          <w:b/>
          <w:sz w:val="24"/>
          <w:szCs w:val="24"/>
        </w:rPr>
      </w:pPr>
      <w:r>
        <w:rPr>
          <w:b/>
          <w:sz w:val="24"/>
          <w:szCs w:val="24"/>
        </w:rPr>
        <w:t xml:space="preserve">9   </w:t>
      </w:r>
      <w:r w:rsidR="00036CBE">
        <w:rPr>
          <w:b/>
          <w:sz w:val="24"/>
          <w:szCs w:val="24"/>
        </w:rPr>
        <w:t xml:space="preserve">            </w:t>
      </w:r>
      <w:r w:rsidR="0040179E" w:rsidRPr="0040179E">
        <w:rPr>
          <w:b/>
          <w:sz w:val="24"/>
          <w:szCs w:val="24"/>
        </w:rPr>
        <w:t>CONCLUSION AND FUTURE ENHANCEMENTS</w:t>
      </w:r>
      <w:r>
        <w:rPr>
          <w:b/>
          <w:sz w:val="24"/>
          <w:szCs w:val="24"/>
        </w:rPr>
        <w:t xml:space="preserve">                                       27</w:t>
      </w:r>
    </w:p>
    <w:p w:rsidR="0040179E" w:rsidRDefault="0040179E" w:rsidP="00036CBE">
      <w:pPr>
        <w:spacing w:before="88"/>
        <w:rPr>
          <w:b/>
          <w:sz w:val="24"/>
          <w:szCs w:val="24"/>
        </w:rPr>
      </w:pPr>
      <w:r>
        <w:rPr>
          <w:b/>
          <w:sz w:val="24"/>
          <w:szCs w:val="24"/>
        </w:rPr>
        <w:t xml:space="preserve">                 </w:t>
      </w:r>
      <w:r w:rsidRPr="0040179E">
        <w:rPr>
          <w:b/>
          <w:sz w:val="24"/>
          <w:szCs w:val="24"/>
        </w:rPr>
        <w:t>REFERENCES</w:t>
      </w:r>
      <w:r w:rsidR="00D60DD7">
        <w:rPr>
          <w:b/>
          <w:sz w:val="24"/>
          <w:szCs w:val="24"/>
        </w:rPr>
        <w:t xml:space="preserve">                                                                                                      28</w:t>
      </w:r>
    </w:p>
    <w:p w:rsidR="00036CBE" w:rsidRDefault="00036CBE" w:rsidP="00036CBE">
      <w:pPr>
        <w:spacing w:before="88"/>
        <w:rPr>
          <w:b/>
          <w:sz w:val="24"/>
          <w:szCs w:val="24"/>
        </w:rPr>
      </w:pPr>
    </w:p>
    <w:p w:rsidR="00036CBE" w:rsidRDefault="00036CBE" w:rsidP="00036CBE">
      <w:pPr>
        <w:spacing w:before="88"/>
        <w:ind w:firstLine="720"/>
        <w:rPr>
          <w:b/>
          <w:sz w:val="24"/>
          <w:szCs w:val="24"/>
        </w:rPr>
      </w:pPr>
    </w:p>
    <w:p w:rsidR="00036CBE" w:rsidRDefault="00036CBE" w:rsidP="00036CBE">
      <w:pPr>
        <w:spacing w:before="88"/>
        <w:rPr>
          <w:b/>
          <w:sz w:val="24"/>
          <w:szCs w:val="24"/>
        </w:rPr>
      </w:pPr>
    </w:p>
    <w:p w:rsidR="00E55C63" w:rsidRDefault="00E55C63" w:rsidP="00735F0B">
      <w:pPr>
        <w:spacing w:before="88"/>
        <w:rPr>
          <w:b/>
          <w:sz w:val="24"/>
          <w:szCs w:val="24"/>
        </w:rPr>
      </w:pPr>
    </w:p>
    <w:p w:rsidR="00735F0B" w:rsidRDefault="00735F0B" w:rsidP="00735F0B">
      <w:pPr>
        <w:spacing w:before="88"/>
        <w:rPr>
          <w:b/>
          <w:sz w:val="32"/>
        </w:rPr>
      </w:pPr>
    </w:p>
    <w:p w:rsidR="00735F0B" w:rsidRDefault="00735F0B" w:rsidP="00735F0B">
      <w:pPr>
        <w:spacing w:before="88"/>
        <w:rPr>
          <w:b/>
          <w:sz w:val="32"/>
        </w:rPr>
      </w:pPr>
    </w:p>
    <w:p w:rsidR="00E55C63" w:rsidRDefault="001061A5">
      <w:pPr>
        <w:spacing w:before="88"/>
        <w:ind w:left="109"/>
        <w:jc w:val="center"/>
        <w:rPr>
          <w:b/>
          <w:sz w:val="32"/>
        </w:rPr>
      </w:pPr>
      <w:r>
        <w:rPr>
          <w:b/>
          <w:sz w:val="32"/>
        </w:rPr>
        <w:lastRenderedPageBreak/>
        <w:t>LIST</w:t>
      </w:r>
      <w:r>
        <w:rPr>
          <w:b/>
          <w:spacing w:val="-2"/>
          <w:sz w:val="32"/>
        </w:rPr>
        <w:t xml:space="preserve"> </w:t>
      </w:r>
      <w:r>
        <w:rPr>
          <w:b/>
          <w:sz w:val="32"/>
        </w:rPr>
        <w:t>OF</w:t>
      </w:r>
      <w:r>
        <w:rPr>
          <w:b/>
          <w:spacing w:val="2"/>
          <w:sz w:val="32"/>
        </w:rPr>
        <w:t xml:space="preserve"> </w:t>
      </w:r>
      <w:bookmarkEnd w:id="7"/>
      <w:r>
        <w:rPr>
          <w:b/>
          <w:sz w:val="32"/>
        </w:rPr>
        <w:t>FIGURES</w:t>
      </w:r>
    </w:p>
    <w:p w:rsidR="00E55C63" w:rsidRDefault="001061A5">
      <w:pPr>
        <w:tabs>
          <w:tab w:val="left" w:pos="2311"/>
          <w:tab w:val="left" w:pos="8440"/>
        </w:tabs>
        <w:spacing w:before="305"/>
        <w:ind w:left="159"/>
        <w:rPr>
          <w:b/>
          <w:sz w:val="32"/>
        </w:rPr>
      </w:pPr>
      <w:r>
        <w:rPr>
          <w:b/>
          <w:sz w:val="32"/>
        </w:rPr>
        <w:t>No.</w:t>
      </w:r>
      <w:r>
        <w:rPr>
          <w:b/>
          <w:sz w:val="32"/>
        </w:rPr>
        <w:tab/>
        <w:t>Description</w:t>
      </w:r>
      <w:r>
        <w:rPr>
          <w:b/>
          <w:sz w:val="32"/>
        </w:rPr>
        <w:tab/>
        <w:t>Page</w:t>
      </w:r>
      <w:r>
        <w:rPr>
          <w:b/>
          <w:spacing w:val="-3"/>
          <w:sz w:val="32"/>
        </w:rPr>
        <w:t xml:space="preserve"> </w:t>
      </w:r>
      <w:r>
        <w:rPr>
          <w:b/>
          <w:sz w:val="32"/>
        </w:rPr>
        <w:t>No</w:t>
      </w:r>
    </w:p>
    <w:p w:rsidR="00E55C63" w:rsidRDefault="00E55C63">
      <w:pPr>
        <w:pStyle w:val="BodyText"/>
        <w:rPr>
          <w:b/>
          <w:sz w:val="20"/>
        </w:rPr>
      </w:pPr>
    </w:p>
    <w:p w:rsidR="00E55C63" w:rsidRDefault="0020263D">
      <w:pPr>
        <w:pStyle w:val="BodyText"/>
        <w:spacing w:before="3"/>
        <w:rPr>
          <w:b/>
        </w:rPr>
      </w:pPr>
      <w:r>
        <w:rPr>
          <w:b/>
          <w:sz w:val="21"/>
        </w:rPr>
        <w:t xml:space="preserve">    </w:t>
      </w:r>
      <w:r>
        <w:rPr>
          <w:b/>
        </w:rPr>
        <w:t>1                                Home Page                                                                                         2</w:t>
      </w:r>
      <w:r w:rsidR="00815C12">
        <w:rPr>
          <w:b/>
        </w:rPr>
        <w:t>4</w:t>
      </w:r>
    </w:p>
    <w:p w:rsidR="0020263D" w:rsidRDefault="0020263D">
      <w:pPr>
        <w:pStyle w:val="BodyText"/>
        <w:spacing w:before="3"/>
        <w:rPr>
          <w:b/>
        </w:rPr>
      </w:pPr>
      <w:r>
        <w:rPr>
          <w:b/>
        </w:rPr>
        <w:t xml:space="preserve">   </w:t>
      </w:r>
    </w:p>
    <w:p w:rsidR="0020263D" w:rsidRDefault="0020263D" w:rsidP="0020263D">
      <w:pPr>
        <w:rPr>
          <w:b/>
          <w:sz w:val="24"/>
          <w:szCs w:val="24"/>
        </w:rPr>
      </w:pPr>
      <w:r>
        <w:rPr>
          <w:b/>
        </w:rPr>
        <w:t xml:space="preserve">    2                                   </w:t>
      </w:r>
      <w:r w:rsidRPr="0020263D">
        <w:rPr>
          <w:b/>
          <w:sz w:val="24"/>
          <w:szCs w:val="24"/>
        </w:rPr>
        <w:t>Categories</w:t>
      </w:r>
      <w:r>
        <w:rPr>
          <w:b/>
          <w:sz w:val="24"/>
          <w:szCs w:val="24"/>
        </w:rPr>
        <w:t xml:space="preserve">                                                                                          2</w:t>
      </w:r>
      <w:r w:rsidR="00815C12">
        <w:rPr>
          <w:b/>
          <w:sz w:val="24"/>
          <w:szCs w:val="24"/>
        </w:rPr>
        <w:t>5</w:t>
      </w:r>
    </w:p>
    <w:p w:rsidR="0020263D" w:rsidRDefault="0020263D" w:rsidP="0020263D"/>
    <w:p w:rsidR="0020263D" w:rsidRPr="0020263D" w:rsidRDefault="0020263D" w:rsidP="0020263D">
      <w:pPr>
        <w:rPr>
          <w:b/>
          <w:sz w:val="24"/>
          <w:szCs w:val="24"/>
        </w:rPr>
      </w:pPr>
      <w:r>
        <w:t xml:space="preserve">   </w:t>
      </w:r>
      <w:r w:rsidRPr="0020263D">
        <w:rPr>
          <w:sz w:val="24"/>
          <w:szCs w:val="24"/>
        </w:rPr>
        <w:t xml:space="preserve"> </w:t>
      </w:r>
      <w:r w:rsidRPr="0020263D">
        <w:rPr>
          <w:b/>
          <w:sz w:val="24"/>
          <w:szCs w:val="24"/>
        </w:rPr>
        <w:t>3</w:t>
      </w:r>
      <w:r>
        <w:rPr>
          <w:b/>
          <w:sz w:val="24"/>
          <w:szCs w:val="24"/>
        </w:rPr>
        <w:t xml:space="preserve">                                Cart                                                                                                    2</w:t>
      </w:r>
      <w:r w:rsidR="00815C12">
        <w:rPr>
          <w:b/>
          <w:sz w:val="24"/>
          <w:szCs w:val="24"/>
        </w:rPr>
        <w:t>6</w:t>
      </w:r>
    </w:p>
    <w:tbl>
      <w:tblPr>
        <w:tblW w:w="0" w:type="auto"/>
        <w:tblInd w:w="117" w:type="dxa"/>
        <w:tblLayout w:type="fixed"/>
        <w:tblCellMar>
          <w:left w:w="0" w:type="dxa"/>
          <w:right w:w="0" w:type="dxa"/>
        </w:tblCellMar>
        <w:tblLook w:val="04A0" w:firstRow="1" w:lastRow="0" w:firstColumn="1" w:lastColumn="0" w:noHBand="0" w:noVBand="1"/>
      </w:tblPr>
      <w:tblGrid>
        <w:gridCol w:w="1550"/>
        <w:gridCol w:w="5285"/>
        <w:gridCol w:w="2042"/>
      </w:tblGrid>
      <w:tr w:rsidR="00E55C63">
        <w:trPr>
          <w:trHeight w:val="382"/>
        </w:trPr>
        <w:tc>
          <w:tcPr>
            <w:tcW w:w="1550" w:type="dxa"/>
          </w:tcPr>
          <w:p w:rsidR="00E55C63" w:rsidRDefault="00E55C63">
            <w:pPr>
              <w:pStyle w:val="TableParagraph"/>
              <w:spacing w:line="309" w:lineRule="exact"/>
              <w:ind w:left="50"/>
              <w:rPr>
                <w:sz w:val="28"/>
              </w:rPr>
            </w:pPr>
          </w:p>
        </w:tc>
        <w:tc>
          <w:tcPr>
            <w:tcW w:w="5285" w:type="dxa"/>
          </w:tcPr>
          <w:p w:rsidR="00E55C63" w:rsidRDefault="00E55C63">
            <w:pPr>
              <w:pStyle w:val="TableParagraph"/>
              <w:spacing w:line="309" w:lineRule="exact"/>
              <w:ind w:left="358"/>
              <w:rPr>
                <w:sz w:val="28"/>
              </w:rPr>
            </w:pPr>
          </w:p>
        </w:tc>
        <w:tc>
          <w:tcPr>
            <w:tcW w:w="2042" w:type="dxa"/>
          </w:tcPr>
          <w:p w:rsidR="00E55C63" w:rsidRDefault="00E55C63">
            <w:pPr>
              <w:pStyle w:val="TableParagraph"/>
              <w:spacing w:line="309" w:lineRule="exact"/>
              <w:ind w:right="109"/>
              <w:jc w:val="right"/>
              <w:rPr>
                <w:sz w:val="28"/>
              </w:rPr>
            </w:pPr>
          </w:p>
        </w:tc>
      </w:tr>
      <w:tr w:rsidR="00E55C63">
        <w:trPr>
          <w:trHeight w:val="456"/>
        </w:trPr>
        <w:tc>
          <w:tcPr>
            <w:tcW w:w="1550" w:type="dxa"/>
          </w:tcPr>
          <w:p w:rsidR="00E55C63" w:rsidRDefault="00E55C63">
            <w:pPr>
              <w:pStyle w:val="TableParagraph"/>
              <w:spacing w:before="60"/>
              <w:ind w:left="50"/>
              <w:rPr>
                <w:sz w:val="28"/>
              </w:rPr>
            </w:pPr>
          </w:p>
        </w:tc>
        <w:tc>
          <w:tcPr>
            <w:tcW w:w="5285" w:type="dxa"/>
          </w:tcPr>
          <w:p w:rsidR="00E55C63" w:rsidRDefault="00E55C63">
            <w:pPr>
              <w:pStyle w:val="TableParagraph"/>
              <w:spacing w:before="60"/>
              <w:ind w:left="358"/>
              <w:rPr>
                <w:sz w:val="28"/>
              </w:rPr>
            </w:pPr>
          </w:p>
        </w:tc>
        <w:tc>
          <w:tcPr>
            <w:tcW w:w="2042" w:type="dxa"/>
          </w:tcPr>
          <w:p w:rsidR="00E55C63" w:rsidRDefault="00E55C63">
            <w:pPr>
              <w:pStyle w:val="TableParagraph"/>
              <w:spacing w:before="60"/>
              <w:ind w:right="104"/>
              <w:jc w:val="right"/>
              <w:rPr>
                <w:sz w:val="28"/>
              </w:rPr>
            </w:pPr>
          </w:p>
        </w:tc>
      </w:tr>
      <w:tr w:rsidR="00E55C63">
        <w:trPr>
          <w:trHeight w:val="456"/>
        </w:trPr>
        <w:tc>
          <w:tcPr>
            <w:tcW w:w="1550" w:type="dxa"/>
          </w:tcPr>
          <w:p w:rsidR="00E55C63" w:rsidRDefault="00E55C63">
            <w:pPr>
              <w:pStyle w:val="TableParagraph"/>
              <w:spacing w:before="60"/>
              <w:ind w:left="50"/>
              <w:rPr>
                <w:sz w:val="28"/>
              </w:rPr>
            </w:pPr>
          </w:p>
        </w:tc>
        <w:tc>
          <w:tcPr>
            <w:tcW w:w="5285" w:type="dxa"/>
          </w:tcPr>
          <w:p w:rsidR="00E55C63" w:rsidRDefault="00E55C63">
            <w:pPr>
              <w:pStyle w:val="TableParagraph"/>
              <w:spacing w:before="60"/>
              <w:ind w:left="358"/>
              <w:rPr>
                <w:sz w:val="28"/>
              </w:rPr>
            </w:pPr>
          </w:p>
        </w:tc>
        <w:tc>
          <w:tcPr>
            <w:tcW w:w="2042" w:type="dxa"/>
          </w:tcPr>
          <w:p w:rsidR="00E55C63" w:rsidRDefault="00E55C63">
            <w:pPr>
              <w:pStyle w:val="TableParagraph"/>
              <w:spacing w:before="60"/>
              <w:ind w:right="90"/>
              <w:jc w:val="right"/>
              <w:rPr>
                <w:sz w:val="28"/>
              </w:rPr>
            </w:pPr>
          </w:p>
        </w:tc>
      </w:tr>
      <w:tr w:rsidR="00E55C63">
        <w:trPr>
          <w:trHeight w:val="456"/>
        </w:trPr>
        <w:tc>
          <w:tcPr>
            <w:tcW w:w="1550" w:type="dxa"/>
          </w:tcPr>
          <w:p w:rsidR="00E55C63" w:rsidRDefault="00E55C63" w:rsidP="0020263D">
            <w:pPr>
              <w:pStyle w:val="TableParagraph"/>
              <w:spacing w:before="60"/>
              <w:rPr>
                <w:sz w:val="28"/>
              </w:rPr>
            </w:pPr>
          </w:p>
        </w:tc>
        <w:tc>
          <w:tcPr>
            <w:tcW w:w="5285" w:type="dxa"/>
          </w:tcPr>
          <w:p w:rsidR="00E55C63" w:rsidRDefault="00E55C63">
            <w:pPr>
              <w:pStyle w:val="TableParagraph"/>
              <w:spacing w:before="60"/>
              <w:ind w:left="358"/>
              <w:rPr>
                <w:sz w:val="28"/>
              </w:rPr>
            </w:pPr>
          </w:p>
        </w:tc>
        <w:tc>
          <w:tcPr>
            <w:tcW w:w="2042" w:type="dxa"/>
          </w:tcPr>
          <w:p w:rsidR="00E55C63" w:rsidRDefault="00E55C63">
            <w:pPr>
              <w:pStyle w:val="TableParagraph"/>
              <w:spacing w:before="60"/>
              <w:ind w:right="85"/>
              <w:jc w:val="right"/>
              <w:rPr>
                <w:sz w:val="28"/>
              </w:rPr>
            </w:pPr>
          </w:p>
        </w:tc>
      </w:tr>
      <w:tr w:rsidR="00E55C63">
        <w:trPr>
          <w:trHeight w:val="456"/>
        </w:trPr>
        <w:tc>
          <w:tcPr>
            <w:tcW w:w="1550" w:type="dxa"/>
          </w:tcPr>
          <w:p w:rsidR="00E55C63" w:rsidRDefault="00E55C63">
            <w:pPr>
              <w:pStyle w:val="TableParagraph"/>
              <w:spacing w:before="60"/>
              <w:ind w:left="50"/>
              <w:rPr>
                <w:sz w:val="28"/>
              </w:rPr>
            </w:pPr>
          </w:p>
        </w:tc>
        <w:tc>
          <w:tcPr>
            <w:tcW w:w="5285" w:type="dxa"/>
          </w:tcPr>
          <w:p w:rsidR="00E55C63" w:rsidRDefault="00E55C63">
            <w:pPr>
              <w:pStyle w:val="TableParagraph"/>
              <w:spacing w:before="60"/>
              <w:ind w:left="358"/>
              <w:rPr>
                <w:sz w:val="28"/>
              </w:rPr>
            </w:pPr>
          </w:p>
        </w:tc>
        <w:tc>
          <w:tcPr>
            <w:tcW w:w="2042" w:type="dxa"/>
          </w:tcPr>
          <w:p w:rsidR="00E55C63" w:rsidRDefault="00E55C63">
            <w:pPr>
              <w:pStyle w:val="TableParagraph"/>
              <w:spacing w:before="60"/>
              <w:ind w:right="66"/>
              <w:jc w:val="right"/>
              <w:rPr>
                <w:sz w:val="28"/>
              </w:rPr>
            </w:pPr>
          </w:p>
        </w:tc>
      </w:tr>
      <w:tr w:rsidR="00E55C63">
        <w:trPr>
          <w:trHeight w:val="456"/>
        </w:trPr>
        <w:tc>
          <w:tcPr>
            <w:tcW w:w="1550" w:type="dxa"/>
          </w:tcPr>
          <w:p w:rsidR="00E55C63" w:rsidRDefault="00E55C63">
            <w:pPr>
              <w:pStyle w:val="TableParagraph"/>
              <w:spacing w:before="61"/>
              <w:ind w:left="50"/>
              <w:rPr>
                <w:sz w:val="28"/>
              </w:rPr>
            </w:pPr>
          </w:p>
        </w:tc>
        <w:tc>
          <w:tcPr>
            <w:tcW w:w="5285" w:type="dxa"/>
          </w:tcPr>
          <w:p w:rsidR="00E55C63" w:rsidRDefault="00E55C63">
            <w:pPr>
              <w:pStyle w:val="TableParagraph"/>
              <w:spacing w:before="61"/>
              <w:ind w:left="353"/>
              <w:rPr>
                <w:sz w:val="28"/>
              </w:rPr>
            </w:pPr>
          </w:p>
        </w:tc>
        <w:tc>
          <w:tcPr>
            <w:tcW w:w="2042" w:type="dxa"/>
          </w:tcPr>
          <w:p w:rsidR="00E55C63" w:rsidRDefault="00E55C63">
            <w:pPr>
              <w:pStyle w:val="TableParagraph"/>
              <w:spacing w:before="61"/>
              <w:ind w:right="76"/>
              <w:jc w:val="right"/>
              <w:rPr>
                <w:sz w:val="28"/>
              </w:rPr>
            </w:pPr>
          </w:p>
        </w:tc>
      </w:tr>
      <w:tr w:rsidR="00E55C63">
        <w:trPr>
          <w:trHeight w:val="382"/>
        </w:trPr>
        <w:tc>
          <w:tcPr>
            <w:tcW w:w="1550" w:type="dxa"/>
          </w:tcPr>
          <w:p w:rsidR="00E55C63" w:rsidRDefault="00E55C63">
            <w:pPr>
              <w:pStyle w:val="TableParagraph"/>
              <w:spacing w:before="60" w:line="302" w:lineRule="exact"/>
              <w:ind w:left="50"/>
              <w:rPr>
                <w:sz w:val="28"/>
              </w:rPr>
            </w:pPr>
          </w:p>
        </w:tc>
        <w:tc>
          <w:tcPr>
            <w:tcW w:w="5285" w:type="dxa"/>
          </w:tcPr>
          <w:p w:rsidR="00E55C63" w:rsidRDefault="00E55C63">
            <w:pPr>
              <w:pStyle w:val="TableParagraph"/>
              <w:spacing w:before="60" w:line="302" w:lineRule="exact"/>
              <w:ind w:left="358"/>
              <w:rPr>
                <w:sz w:val="28"/>
              </w:rPr>
            </w:pPr>
          </w:p>
        </w:tc>
        <w:tc>
          <w:tcPr>
            <w:tcW w:w="2042" w:type="dxa"/>
          </w:tcPr>
          <w:p w:rsidR="00E55C63" w:rsidRDefault="00E55C63">
            <w:pPr>
              <w:pStyle w:val="TableParagraph"/>
              <w:spacing w:before="60" w:line="302" w:lineRule="exact"/>
              <w:ind w:right="47"/>
              <w:jc w:val="right"/>
              <w:rPr>
                <w:sz w:val="28"/>
              </w:rPr>
            </w:pPr>
          </w:p>
        </w:tc>
      </w:tr>
    </w:tbl>
    <w:p w:rsidR="00E55C63" w:rsidRDefault="00E55C63">
      <w:pPr>
        <w:spacing w:line="302" w:lineRule="exact"/>
        <w:jc w:val="right"/>
        <w:rPr>
          <w:sz w:val="28"/>
        </w:rPr>
        <w:sectPr w:rsidR="00E55C63">
          <w:footerReference w:type="default" r:id="rId16"/>
          <w:pgSz w:w="12240" w:h="15840"/>
          <w:pgMar w:top="1500" w:right="1260" w:bottom="680" w:left="1180" w:header="0" w:footer="485" w:gutter="0"/>
          <w:pgNumType w:fmt="upperRoman"/>
          <w:cols w:space="720"/>
        </w:sectPr>
      </w:pPr>
    </w:p>
    <w:p w:rsidR="00E55C63" w:rsidRDefault="001061A5">
      <w:pPr>
        <w:spacing w:before="62"/>
        <w:ind w:left="293"/>
        <w:jc w:val="both"/>
        <w:rPr>
          <w:b/>
          <w:sz w:val="36"/>
        </w:rPr>
      </w:pPr>
      <w:r>
        <w:rPr>
          <w:b/>
          <w:sz w:val="36"/>
        </w:rPr>
        <w:lastRenderedPageBreak/>
        <w:t>Chapter</w:t>
      </w:r>
      <w:r>
        <w:rPr>
          <w:b/>
          <w:spacing w:val="-5"/>
          <w:sz w:val="36"/>
        </w:rPr>
        <w:t xml:space="preserve"> </w:t>
      </w:r>
      <w:r>
        <w:rPr>
          <w:b/>
          <w:sz w:val="36"/>
        </w:rPr>
        <w:t>1:</w:t>
      </w:r>
    </w:p>
    <w:p w:rsidR="00E55C63" w:rsidRDefault="00E55C63">
      <w:pPr>
        <w:pStyle w:val="BodyText"/>
        <w:spacing w:before="8"/>
        <w:rPr>
          <w:b/>
          <w:sz w:val="38"/>
        </w:rPr>
      </w:pPr>
    </w:p>
    <w:p w:rsidR="00E55C63" w:rsidRDefault="001061A5">
      <w:pPr>
        <w:spacing w:before="1"/>
        <w:ind w:left="1270" w:right="1262"/>
        <w:jc w:val="center"/>
        <w:rPr>
          <w:b/>
          <w:sz w:val="36"/>
        </w:rPr>
      </w:pPr>
      <w:bookmarkStart w:id="8" w:name="INTRODUCTION_TO_WEB_DEVELOPMENT"/>
      <w:bookmarkEnd w:id="8"/>
      <w:r>
        <w:rPr>
          <w:b/>
          <w:sz w:val="36"/>
        </w:rPr>
        <w:t>INTRODUCTION</w:t>
      </w:r>
      <w:r>
        <w:rPr>
          <w:b/>
          <w:spacing w:val="-2"/>
          <w:sz w:val="36"/>
        </w:rPr>
        <w:t xml:space="preserve"> </w:t>
      </w:r>
      <w:r>
        <w:rPr>
          <w:b/>
          <w:sz w:val="36"/>
        </w:rPr>
        <w:t>TO</w:t>
      </w:r>
      <w:r>
        <w:rPr>
          <w:b/>
          <w:spacing w:val="-1"/>
          <w:sz w:val="36"/>
        </w:rPr>
        <w:t xml:space="preserve"> </w:t>
      </w:r>
      <w:r>
        <w:rPr>
          <w:b/>
          <w:sz w:val="36"/>
        </w:rPr>
        <w:t>WEB</w:t>
      </w:r>
      <w:r>
        <w:rPr>
          <w:b/>
          <w:spacing w:val="1"/>
          <w:sz w:val="36"/>
        </w:rPr>
        <w:t xml:space="preserve"> </w:t>
      </w:r>
      <w:r>
        <w:rPr>
          <w:b/>
          <w:sz w:val="36"/>
        </w:rPr>
        <w:t>DEVELOPMENT</w:t>
      </w:r>
    </w:p>
    <w:p w:rsidR="00E55C63" w:rsidRDefault="001061A5">
      <w:pPr>
        <w:pStyle w:val="ListParagraph"/>
        <w:numPr>
          <w:ilvl w:val="1"/>
          <w:numId w:val="1"/>
        </w:numPr>
        <w:tabs>
          <w:tab w:val="left" w:pos="779"/>
        </w:tabs>
        <w:spacing w:before="267"/>
        <w:ind w:hanging="486"/>
        <w:rPr>
          <w:b/>
          <w:sz w:val="32"/>
        </w:rPr>
      </w:pPr>
      <w:bookmarkStart w:id="9" w:name="1.1_OVERVIEW_OF_WEB_DEVELOPMENT"/>
      <w:bookmarkEnd w:id="9"/>
      <w:r>
        <w:rPr>
          <w:b/>
          <w:sz w:val="32"/>
        </w:rPr>
        <w:t>OVERVIEW</w:t>
      </w:r>
      <w:r>
        <w:rPr>
          <w:b/>
          <w:spacing w:val="-9"/>
          <w:sz w:val="32"/>
        </w:rPr>
        <w:t xml:space="preserve"> </w:t>
      </w:r>
      <w:r>
        <w:rPr>
          <w:b/>
          <w:sz w:val="32"/>
        </w:rPr>
        <w:t>OF</w:t>
      </w:r>
      <w:r>
        <w:rPr>
          <w:b/>
          <w:spacing w:val="-4"/>
          <w:sz w:val="32"/>
        </w:rPr>
        <w:t xml:space="preserve"> </w:t>
      </w:r>
      <w:r>
        <w:rPr>
          <w:b/>
          <w:sz w:val="32"/>
        </w:rPr>
        <w:t>WEB</w:t>
      </w:r>
      <w:r>
        <w:rPr>
          <w:b/>
          <w:spacing w:val="-3"/>
          <w:sz w:val="32"/>
        </w:rPr>
        <w:t xml:space="preserve"> </w:t>
      </w:r>
      <w:r>
        <w:rPr>
          <w:b/>
          <w:sz w:val="32"/>
        </w:rPr>
        <w:t>DEVELOPMENT</w:t>
      </w:r>
    </w:p>
    <w:p w:rsidR="00E55C63" w:rsidRDefault="00E55C63">
      <w:pPr>
        <w:pStyle w:val="BodyText"/>
        <w:rPr>
          <w:b/>
          <w:sz w:val="36"/>
        </w:rPr>
      </w:pPr>
    </w:p>
    <w:p w:rsidR="00E55C63" w:rsidRDefault="001061A5">
      <w:pPr>
        <w:pStyle w:val="BodyText"/>
        <w:spacing w:before="286" w:line="360" w:lineRule="auto"/>
        <w:ind w:left="245" w:right="692"/>
        <w:jc w:val="both"/>
      </w:pPr>
      <w:r>
        <w:t>There are two broad divisions of web development – front-end development (also called client-side</w:t>
      </w:r>
      <w:r>
        <w:rPr>
          <w:spacing w:val="1"/>
        </w:rPr>
        <w:t xml:space="preserve"> </w:t>
      </w:r>
      <w:r>
        <w:t>development)</w:t>
      </w:r>
      <w:r>
        <w:rPr>
          <w:spacing w:val="1"/>
        </w:rPr>
        <w:t xml:space="preserve"> </w:t>
      </w:r>
      <w:r>
        <w:t>and</w:t>
      </w:r>
      <w:r>
        <w:rPr>
          <w:spacing w:val="1"/>
        </w:rPr>
        <w:t xml:space="preserve"> </w:t>
      </w:r>
      <w:r>
        <w:t>back-end</w:t>
      </w:r>
      <w:r>
        <w:rPr>
          <w:spacing w:val="1"/>
        </w:rPr>
        <w:t xml:space="preserve"> </w:t>
      </w:r>
      <w:r>
        <w:t>development</w:t>
      </w:r>
      <w:r>
        <w:rPr>
          <w:spacing w:val="6"/>
        </w:rPr>
        <w:t xml:space="preserve"> </w:t>
      </w:r>
      <w:r>
        <w:t>(also</w:t>
      </w:r>
      <w:r>
        <w:rPr>
          <w:spacing w:val="4"/>
        </w:rPr>
        <w:t xml:space="preserve"> </w:t>
      </w:r>
      <w:r>
        <w:t>called server-side development).</w:t>
      </w:r>
    </w:p>
    <w:p w:rsidR="00E55C63" w:rsidRDefault="00E55C63">
      <w:pPr>
        <w:pStyle w:val="BodyText"/>
        <w:spacing w:before="1"/>
      </w:pPr>
    </w:p>
    <w:p w:rsidR="00E55C63" w:rsidRDefault="001061A5">
      <w:pPr>
        <w:pStyle w:val="BodyText"/>
        <w:spacing w:line="362" w:lineRule="auto"/>
        <w:ind w:left="245" w:right="689"/>
        <w:jc w:val="both"/>
      </w:pPr>
      <w:r>
        <w:t>Front-end</w:t>
      </w:r>
      <w:r>
        <w:rPr>
          <w:spacing w:val="-5"/>
        </w:rPr>
        <w:t xml:space="preserve"> </w:t>
      </w:r>
      <w:r>
        <w:t>development</w:t>
      </w:r>
      <w:r>
        <w:rPr>
          <w:spacing w:val="-1"/>
        </w:rPr>
        <w:t xml:space="preserve"> </w:t>
      </w:r>
      <w:r>
        <w:t>refers</w:t>
      </w:r>
      <w:r>
        <w:rPr>
          <w:spacing w:val="-6"/>
        </w:rPr>
        <w:t xml:space="preserve"> </w:t>
      </w:r>
      <w:r>
        <w:t>to constructing</w:t>
      </w:r>
      <w:r>
        <w:rPr>
          <w:spacing w:val="-5"/>
        </w:rPr>
        <w:t xml:space="preserve"> </w:t>
      </w:r>
      <w:r>
        <w:t>what a</w:t>
      </w:r>
      <w:r>
        <w:rPr>
          <w:spacing w:val="-6"/>
        </w:rPr>
        <w:t xml:space="preserve"> </w:t>
      </w:r>
      <w:r>
        <w:t>user</w:t>
      </w:r>
      <w:r>
        <w:rPr>
          <w:spacing w:val="-3"/>
        </w:rPr>
        <w:t xml:space="preserve"> </w:t>
      </w:r>
      <w:r>
        <w:t>sees</w:t>
      </w:r>
      <w:r>
        <w:rPr>
          <w:spacing w:val="-7"/>
        </w:rPr>
        <w:t xml:space="preserve"> </w:t>
      </w:r>
      <w:r>
        <w:t>when</w:t>
      </w:r>
      <w:r>
        <w:rPr>
          <w:spacing w:val="-10"/>
        </w:rPr>
        <w:t xml:space="preserve"> </w:t>
      </w:r>
      <w:r>
        <w:t>they</w:t>
      </w:r>
      <w:r>
        <w:rPr>
          <w:spacing w:val="-5"/>
        </w:rPr>
        <w:t xml:space="preserve"> </w:t>
      </w:r>
      <w:r>
        <w:t>load</w:t>
      </w:r>
      <w:r>
        <w:rPr>
          <w:spacing w:val="-5"/>
        </w:rPr>
        <w:t xml:space="preserve"> </w:t>
      </w:r>
      <w:r>
        <w:t>a</w:t>
      </w:r>
      <w:r>
        <w:rPr>
          <w:spacing w:val="-6"/>
        </w:rPr>
        <w:t xml:space="preserve"> </w:t>
      </w:r>
      <w:r>
        <w:t>web</w:t>
      </w:r>
      <w:r>
        <w:rPr>
          <w:spacing w:val="-10"/>
        </w:rPr>
        <w:t xml:space="preserve"> </w:t>
      </w:r>
      <w:r>
        <w:t>application</w:t>
      </w:r>
      <w:r>
        <w:rPr>
          <w:spacing w:val="2"/>
        </w:rPr>
        <w:t xml:space="preserve"> </w:t>
      </w:r>
      <w:r>
        <w:t>–</w:t>
      </w:r>
      <w:r>
        <w:rPr>
          <w:spacing w:val="-5"/>
        </w:rPr>
        <w:t xml:space="preserve"> </w:t>
      </w:r>
      <w:r>
        <w:t>the</w:t>
      </w:r>
      <w:r>
        <w:rPr>
          <w:spacing w:val="-57"/>
        </w:rPr>
        <w:t xml:space="preserve"> </w:t>
      </w:r>
      <w:r>
        <w:t>content, design and how you interact with it. This is done with three codes – HTML, CSS and</w:t>
      </w:r>
      <w:r>
        <w:rPr>
          <w:spacing w:val="1"/>
        </w:rPr>
        <w:t xml:space="preserve"> </w:t>
      </w:r>
      <w:r>
        <w:t>JavaScript.</w:t>
      </w:r>
    </w:p>
    <w:p w:rsidR="00E55C63" w:rsidRDefault="00E55C63">
      <w:pPr>
        <w:pStyle w:val="BodyText"/>
        <w:spacing w:before="7"/>
        <w:rPr>
          <w:sz w:val="23"/>
        </w:rPr>
      </w:pPr>
    </w:p>
    <w:p w:rsidR="00E55C63" w:rsidRDefault="001061A5">
      <w:pPr>
        <w:pStyle w:val="BodyText"/>
        <w:spacing w:line="360" w:lineRule="auto"/>
        <w:ind w:left="245" w:right="692"/>
        <w:jc w:val="both"/>
      </w:pPr>
      <w:r>
        <w:t xml:space="preserve">HTML, short for </w:t>
      </w:r>
      <w:r>
        <w:rPr>
          <w:b/>
        </w:rPr>
        <w:t>Hyper Text Markup Language</w:t>
      </w:r>
      <w:r>
        <w:t>, is a special code for ‘marking up’ text in order to</w:t>
      </w:r>
      <w:r>
        <w:rPr>
          <w:spacing w:val="1"/>
        </w:rPr>
        <w:t xml:space="preserve"> </w:t>
      </w:r>
      <w:r>
        <w:t>turn it into a web page. Every web page on the net is written in HTML, and it will form the backbone</w:t>
      </w:r>
      <w:r>
        <w:rPr>
          <w:spacing w:val="-57"/>
        </w:rPr>
        <w:t xml:space="preserve"> </w:t>
      </w:r>
      <w:r>
        <w:t>of</w:t>
      </w:r>
      <w:r>
        <w:rPr>
          <w:spacing w:val="-14"/>
        </w:rPr>
        <w:t xml:space="preserve"> </w:t>
      </w:r>
      <w:r>
        <w:t>any</w:t>
      </w:r>
      <w:r>
        <w:rPr>
          <w:spacing w:val="-11"/>
        </w:rPr>
        <w:t xml:space="preserve"> </w:t>
      </w:r>
      <w:r>
        <w:t>web</w:t>
      </w:r>
      <w:r>
        <w:rPr>
          <w:spacing w:val="-11"/>
        </w:rPr>
        <w:t xml:space="preserve"> </w:t>
      </w:r>
      <w:r>
        <w:t>application.</w:t>
      </w:r>
      <w:r>
        <w:rPr>
          <w:spacing w:val="-4"/>
        </w:rPr>
        <w:t xml:space="preserve"> </w:t>
      </w:r>
      <w:r>
        <w:t>CSS,</w:t>
      </w:r>
      <w:r>
        <w:rPr>
          <w:spacing w:val="-8"/>
        </w:rPr>
        <w:t xml:space="preserve"> </w:t>
      </w:r>
      <w:r>
        <w:t>short</w:t>
      </w:r>
      <w:r>
        <w:rPr>
          <w:spacing w:val="-2"/>
        </w:rPr>
        <w:t xml:space="preserve"> </w:t>
      </w:r>
      <w:r>
        <w:t xml:space="preserve">for </w:t>
      </w:r>
      <w:r>
        <w:rPr>
          <w:b/>
        </w:rPr>
        <w:t>Cascading</w:t>
      </w:r>
      <w:r>
        <w:rPr>
          <w:b/>
          <w:spacing w:val="-11"/>
        </w:rPr>
        <w:t xml:space="preserve"> </w:t>
      </w:r>
      <w:r>
        <w:rPr>
          <w:b/>
        </w:rPr>
        <w:t>Style</w:t>
      </w:r>
      <w:r>
        <w:rPr>
          <w:b/>
          <w:spacing w:val="-7"/>
        </w:rPr>
        <w:t xml:space="preserve"> </w:t>
      </w:r>
      <w:r>
        <w:rPr>
          <w:b/>
        </w:rPr>
        <w:t>Sheets</w:t>
      </w:r>
      <w:r>
        <w:t>,</w:t>
      </w:r>
      <w:r>
        <w:rPr>
          <w:spacing w:val="-5"/>
        </w:rPr>
        <w:t xml:space="preserve"> </w:t>
      </w:r>
      <w:r>
        <w:t>is</w:t>
      </w:r>
      <w:r>
        <w:rPr>
          <w:spacing w:val="-8"/>
        </w:rPr>
        <w:t xml:space="preserve"> </w:t>
      </w:r>
      <w:r>
        <w:t>a</w:t>
      </w:r>
      <w:r>
        <w:rPr>
          <w:spacing w:val="-7"/>
        </w:rPr>
        <w:t xml:space="preserve"> </w:t>
      </w:r>
      <w:r>
        <w:t>code</w:t>
      </w:r>
      <w:r>
        <w:rPr>
          <w:spacing w:val="-7"/>
        </w:rPr>
        <w:t xml:space="preserve"> </w:t>
      </w:r>
      <w:r>
        <w:t>for</w:t>
      </w:r>
      <w:r>
        <w:rPr>
          <w:spacing w:val="-4"/>
        </w:rPr>
        <w:t xml:space="preserve"> </w:t>
      </w:r>
      <w:r>
        <w:t>setting</w:t>
      </w:r>
      <w:r>
        <w:rPr>
          <w:spacing w:val="-6"/>
        </w:rPr>
        <w:t xml:space="preserve"> </w:t>
      </w:r>
      <w:r>
        <w:t>style</w:t>
      </w:r>
      <w:r>
        <w:rPr>
          <w:spacing w:val="-7"/>
        </w:rPr>
        <w:t xml:space="preserve"> </w:t>
      </w:r>
      <w:r>
        <w:t>rules</w:t>
      </w:r>
      <w:r>
        <w:rPr>
          <w:spacing w:val="-4"/>
        </w:rPr>
        <w:t xml:space="preserve"> </w:t>
      </w:r>
      <w:r>
        <w:t>for</w:t>
      </w:r>
      <w:r>
        <w:rPr>
          <w:spacing w:val="-9"/>
        </w:rPr>
        <w:t xml:space="preserve"> </w:t>
      </w:r>
      <w:r>
        <w:t>the</w:t>
      </w:r>
      <w:r>
        <w:rPr>
          <w:spacing w:val="-57"/>
        </w:rPr>
        <w:t xml:space="preserve"> </w:t>
      </w:r>
      <w:r>
        <w:rPr>
          <w:spacing w:val="-1"/>
        </w:rPr>
        <w:t>appearance</w:t>
      </w:r>
      <w:r>
        <w:rPr>
          <w:spacing w:val="-9"/>
        </w:rPr>
        <w:t xml:space="preserve"> </w:t>
      </w:r>
      <w:r>
        <w:rPr>
          <w:spacing w:val="-1"/>
        </w:rPr>
        <w:t>of</w:t>
      </w:r>
      <w:r>
        <w:rPr>
          <w:spacing w:val="-16"/>
        </w:rPr>
        <w:t xml:space="preserve"> </w:t>
      </w:r>
      <w:r>
        <w:rPr>
          <w:spacing w:val="-1"/>
        </w:rPr>
        <w:t>web</w:t>
      </w:r>
      <w:r>
        <w:rPr>
          <w:spacing w:val="-12"/>
        </w:rPr>
        <w:t xml:space="preserve"> </w:t>
      </w:r>
      <w:r>
        <w:rPr>
          <w:spacing w:val="-1"/>
        </w:rPr>
        <w:t>pages.</w:t>
      </w:r>
      <w:r>
        <w:rPr>
          <w:spacing w:val="-6"/>
        </w:rPr>
        <w:t xml:space="preserve"> </w:t>
      </w:r>
      <w:r>
        <w:rPr>
          <w:spacing w:val="-1"/>
        </w:rPr>
        <w:t>CSS</w:t>
      </w:r>
      <w:r>
        <w:rPr>
          <w:spacing w:val="-6"/>
        </w:rPr>
        <w:t xml:space="preserve"> </w:t>
      </w:r>
      <w:r>
        <w:rPr>
          <w:spacing w:val="-1"/>
        </w:rPr>
        <w:t>handles</w:t>
      </w:r>
      <w:r>
        <w:rPr>
          <w:spacing w:val="-10"/>
        </w:rPr>
        <w:t xml:space="preserve"> </w:t>
      </w:r>
      <w:r>
        <w:rPr>
          <w:spacing w:val="-1"/>
        </w:rPr>
        <w:t>the</w:t>
      </w:r>
      <w:r>
        <w:rPr>
          <w:spacing w:val="-9"/>
        </w:rPr>
        <w:t xml:space="preserve"> </w:t>
      </w:r>
      <w:r>
        <w:rPr>
          <w:spacing w:val="-1"/>
        </w:rPr>
        <w:t>cosmetic</w:t>
      </w:r>
      <w:r>
        <w:rPr>
          <w:spacing w:val="-9"/>
        </w:rPr>
        <w:t xml:space="preserve"> </w:t>
      </w:r>
      <w:r>
        <w:rPr>
          <w:spacing w:val="-1"/>
        </w:rPr>
        <w:t>side</w:t>
      </w:r>
      <w:r>
        <w:rPr>
          <w:spacing w:val="-9"/>
        </w:rPr>
        <w:t xml:space="preserve"> </w:t>
      </w:r>
      <w:r>
        <w:t>of</w:t>
      </w:r>
      <w:r>
        <w:rPr>
          <w:spacing w:val="-16"/>
        </w:rPr>
        <w:t xml:space="preserve"> </w:t>
      </w:r>
      <w:r>
        <w:t>the</w:t>
      </w:r>
      <w:r>
        <w:rPr>
          <w:spacing w:val="-8"/>
        </w:rPr>
        <w:t xml:space="preserve"> </w:t>
      </w:r>
      <w:r>
        <w:t>web.</w:t>
      </w:r>
      <w:r>
        <w:rPr>
          <w:spacing w:val="-6"/>
        </w:rPr>
        <w:t xml:space="preserve"> </w:t>
      </w:r>
      <w:r>
        <w:t>Finally,</w:t>
      </w:r>
      <w:r>
        <w:rPr>
          <w:spacing w:val="13"/>
        </w:rPr>
        <w:t xml:space="preserve"> </w:t>
      </w:r>
      <w:r>
        <w:rPr>
          <w:b/>
        </w:rPr>
        <w:t>JavaScript</w:t>
      </w:r>
      <w:r>
        <w:rPr>
          <w:b/>
          <w:spacing w:val="10"/>
        </w:rPr>
        <w:t xml:space="preserve"> </w:t>
      </w:r>
      <w:r>
        <w:t>is</w:t>
      </w:r>
      <w:r>
        <w:rPr>
          <w:spacing w:val="-9"/>
        </w:rPr>
        <w:t xml:space="preserve"> </w:t>
      </w:r>
      <w:r>
        <w:t>a</w:t>
      </w:r>
      <w:r>
        <w:rPr>
          <w:spacing w:val="-4"/>
        </w:rPr>
        <w:t xml:space="preserve"> </w:t>
      </w:r>
      <w:r>
        <w:t>scripting</w:t>
      </w:r>
      <w:r>
        <w:rPr>
          <w:spacing w:val="-58"/>
        </w:rPr>
        <w:t xml:space="preserve"> </w:t>
      </w:r>
      <w:r>
        <w:t>language that’s widely</w:t>
      </w:r>
      <w:r>
        <w:rPr>
          <w:spacing w:val="-7"/>
        </w:rPr>
        <w:t xml:space="preserve"> </w:t>
      </w:r>
      <w:r>
        <w:t>used</w:t>
      </w:r>
      <w:r>
        <w:rPr>
          <w:spacing w:val="1"/>
        </w:rPr>
        <w:t xml:space="preserve"> </w:t>
      </w:r>
      <w:r>
        <w:t>to</w:t>
      </w:r>
      <w:r>
        <w:rPr>
          <w:spacing w:val="6"/>
        </w:rPr>
        <w:t xml:space="preserve"> </w:t>
      </w:r>
      <w:r>
        <w:t>add</w:t>
      </w:r>
      <w:r>
        <w:rPr>
          <w:spacing w:val="-3"/>
        </w:rPr>
        <w:t xml:space="preserve"> </w:t>
      </w:r>
      <w:r>
        <w:t>functionality</w:t>
      </w:r>
      <w:r>
        <w:rPr>
          <w:spacing w:val="-9"/>
        </w:rPr>
        <w:t xml:space="preserve"> </w:t>
      </w:r>
      <w:r>
        <w:t>and</w:t>
      </w:r>
      <w:r>
        <w:rPr>
          <w:spacing w:val="2"/>
        </w:rPr>
        <w:t xml:space="preserve"> </w:t>
      </w:r>
      <w:r>
        <w:t>interactivity</w:t>
      </w:r>
      <w:r>
        <w:rPr>
          <w:spacing w:val="-4"/>
        </w:rPr>
        <w:t xml:space="preserve"> </w:t>
      </w:r>
      <w:r>
        <w:t>to</w:t>
      </w:r>
      <w:r>
        <w:rPr>
          <w:spacing w:val="6"/>
        </w:rPr>
        <w:t xml:space="preserve"> </w:t>
      </w:r>
      <w:r>
        <w:t>web</w:t>
      </w:r>
      <w:r>
        <w:rPr>
          <w:spacing w:val="-3"/>
        </w:rPr>
        <w:t xml:space="preserve"> </w:t>
      </w:r>
      <w:r>
        <w:t>pages.</w:t>
      </w:r>
    </w:p>
    <w:p w:rsidR="00E55C63" w:rsidRDefault="00E55C63">
      <w:pPr>
        <w:pStyle w:val="BodyText"/>
        <w:spacing w:before="2"/>
      </w:pPr>
    </w:p>
    <w:p w:rsidR="00E55C63" w:rsidRDefault="001061A5">
      <w:pPr>
        <w:pStyle w:val="BodyText"/>
        <w:spacing w:line="360" w:lineRule="auto"/>
        <w:ind w:left="245" w:right="714"/>
        <w:jc w:val="both"/>
      </w:pPr>
      <w:r>
        <w:t>Web developers often work for clients who are trying to get their product or service onto the web.</w:t>
      </w:r>
      <w:r>
        <w:rPr>
          <w:spacing w:val="1"/>
        </w:rPr>
        <w:t xml:space="preserve"> </w:t>
      </w:r>
      <w:r>
        <w:t>The work is typically very project focused and involves collaborating with a team that helps</w:t>
      </w:r>
      <w:r>
        <w:rPr>
          <w:spacing w:val="1"/>
        </w:rPr>
        <w:t xml:space="preserve"> </w:t>
      </w:r>
      <w:r>
        <w:t>to</w:t>
      </w:r>
      <w:r>
        <w:rPr>
          <w:spacing w:val="1"/>
        </w:rPr>
        <w:t xml:space="preserve"> </w:t>
      </w:r>
      <w:r>
        <w:t>coordinate</w:t>
      </w:r>
      <w:r>
        <w:rPr>
          <w:spacing w:val="1"/>
        </w:rPr>
        <w:t xml:space="preserve"> </w:t>
      </w:r>
      <w:r>
        <w:t>the</w:t>
      </w:r>
      <w:r>
        <w:rPr>
          <w:spacing w:val="1"/>
        </w:rPr>
        <w:t xml:space="preserve"> </w:t>
      </w:r>
      <w:r>
        <w:t>client’s</w:t>
      </w:r>
      <w:r>
        <w:rPr>
          <w:spacing w:val="1"/>
        </w:rPr>
        <w:t xml:space="preserve"> </w:t>
      </w:r>
      <w:r>
        <w:t>needs</w:t>
      </w:r>
      <w:r>
        <w:rPr>
          <w:spacing w:val="1"/>
        </w:rPr>
        <w:t xml:space="preserve"> </w:t>
      </w:r>
      <w:r>
        <w:t>into</w:t>
      </w:r>
      <w:r>
        <w:rPr>
          <w:spacing w:val="1"/>
        </w:rPr>
        <w:t xml:space="preserve"> </w:t>
      </w:r>
      <w:r>
        <w:t>the</w:t>
      </w:r>
      <w:r>
        <w:rPr>
          <w:spacing w:val="1"/>
        </w:rPr>
        <w:t xml:space="preserve"> </w:t>
      </w:r>
      <w:r>
        <w:t>end</w:t>
      </w:r>
      <w:r>
        <w:rPr>
          <w:spacing w:val="1"/>
        </w:rPr>
        <w:t xml:space="preserve"> </w:t>
      </w:r>
      <w:r>
        <w:t>product.</w:t>
      </w:r>
      <w:r>
        <w:rPr>
          <w:spacing w:val="1"/>
        </w:rPr>
        <w:t xml:space="preserve"> </w:t>
      </w:r>
      <w:r>
        <w:t>The</w:t>
      </w:r>
      <w:r>
        <w:rPr>
          <w:spacing w:val="1"/>
        </w:rPr>
        <w:t xml:space="preserve"> </w:t>
      </w:r>
      <w:r>
        <w:t>client</w:t>
      </w:r>
      <w:r>
        <w:rPr>
          <w:spacing w:val="1"/>
        </w:rPr>
        <w:t xml:space="preserve"> </w:t>
      </w:r>
      <w:r>
        <w:t>could</w:t>
      </w:r>
      <w:r>
        <w:rPr>
          <w:spacing w:val="1"/>
        </w:rPr>
        <w:t xml:space="preserve"> </w:t>
      </w:r>
      <w:r>
        <w:t>be</w:t>
      </w:r>
      <w:r>
        <w:rPr>
          <w:spacing w:val="1"/>
        </w:rPr>
        <w:t xml:space="preserve"> </w:t>
      </w:r>
      <w:r>
        <w:t>a</w:t>
      </w:r>
      <w:r>
        <w:rPr>
          <w:spacing w:val="1"/>
        </w:rPr>
        <w:t xml:space="preserve"> </w:t>
      </w:r>
      <w:r>
        <w:t>tech</w:t>
      </w:r>
      <w:r>
        <w:rPr>
          <w:spacing w:val="1"/>
        </w:rPr>
        <w:t xml:space="preserve"> </w:t>
      </w:r>
      <w:r>
        <w:t>company,</w:t>
      </w:r>
      <w:r>
        <w:rPr>
          <w:spacing w:val="1"/>
        </w:rPr>
        <w:t xml:space="preserve"> </w:t>
      </w:r>
      <w:r>
        <w:t>an</w:t>
      </w:r>
      <w:r>
        <w:rPr>
          <w:spacing w:val="1"/>
        </w:rPr>
        <w:t xml:space="preserve"> </w:t>
      </w:r>
      <w:r>
        <w:t>organization, or a government. The work could</w:t>
      </w:r>
      <w:r>
        <w:rPr>
          <w:spacing w:val="1"/>
        </w:rPr>
        <w:t xml:space="preserve"> </w:t>
      </w:r>
      <w:r>
        <w:t>involve</w:t>
      </w:r>
      <w:r>
        <w:rPr>
          <w:spacing w:val="1"/>
        </w:rPr>
        <w:t xml:space="preserve"> </w:t>
      </w:r>
      <w:r>
        <w:t>front-end, back-end, or full-stack web</w:t>
      </w:r>
      <w:r>
        <w:rPr>
          <w:spacing w:val="1"/>
        </w:rPr>
        <w:t xml:space="preserve"> </w:t>
      </w:r>
      <w:r>
        <w:t>development.</w:t>
      </w:r>
    </w:p>
    <w:p w:rsidR="00E55C63" w:rsidRDefault="00E55C63">
      <w:pPr>
        <w:pStyle w:val="BodyText"/>
        <w:rPr>
          <w:sz w:val="26"/>
        </w:rPr>
      </w:pPr>
    </w:p>
    <w:p w:rsidR="00E55C63" w:rsidRDefault="001061A5">
      <w:pPr>
        <w:pStyle w:val="BodyText"/>
        <w:spacing w:before="152" w:line="360" w:lineRule="auto"/>
        <w:ind w:left="245" w:right="736"/>
        <w:jc w:val="both"/>
      </w:pPr>
      <w:r>
        <w:t>Web development could be a good profession for you if you like solving logical problems, building</w:t>
      </w:r>
      <w:r>
        <w:rPr>
          <w:spacing w:val="1"/>
        </w:rPr>
        <w:t xml:space="preserve"> </w:t>
      </w:r>
      <w:r>
        <w:t>useful things,</w:t>
      </w:r>
      <w:r>
        <w:rPr>
          <w:spacing w:val="1"/>
        </w:rPr>
        <w:t xml:space="preserve"> </w:t>
      </w:r>
      <w:r>
        <w:t>and</w:t>
      </w:r>
      <w:r>
        <w:rPr>
          <w:spacing w:val="1"/>
        </w:rPr>
        <w:t xml:space="preserve"> </w:t>
      </w:r>
      <w:r>
        <w:t>experimenting</w:t>
      </w:r>
      <w:r>
        <w:rPr>
          <w:spacing w:val="1"/>
        </w:rPr>
        <w:t xml:space="preserve"> </w:t>
      </w:r>
      <w:r>
        <w:t>with new technologies.</w:t>
      </w:r>
      <w:r>
        <w:rPr>
          <w:spacing w:val="1"/>
        </w:rPr>
        <w:t xml:space="preserve"> </w:t>
      </w:r>
      <w:r>
        <w:t>Web developers are</w:t>
      </w:r>
      <w:r>
        <w:rPr>
          <w:spacing w:val="1"/>
        </w:rPr>
        <w:t xml:space="preserve"> </w:t>
      </w:r>
      <w:r>
        <w:t>in high demand,</w:t>
      </w:r>
      <w:r>
        <w:rPr>
          <w:spacing w:val="1"/>
        </w:rPr>
        <w:t xml:space="preserve"> </w:t>
      </w:r>
      <w:r>
        <w:t>generally have a good work/life balance, and command comfortable salaries. Google your specific</w:t>
      </w:r>
      <w:r>
        <w:rPr>
          <w:spacing w:val="1"/>
        </w:rPr>
        <w:t xml:space="preserve"> </w:t>
      </w:r>
      <w:r>
        <w:t>location</w:t>
      </w:r>
      <w:r>
        <w:rPr>
          <w:spacing w:val="5"/>
        </w:rPr>
        <w:t xml:space="preserve"> </w:t>
      </w:r>
      <w:r>
        <w:t>to</w:t>
      </w:r>
      <w:r>
        <w:rPr>
          <w:spacing w:val="9"/>
        </w:rPr>
        <w:t xml:space="preserve"> </w:t>
      </w:r>
      <w:r>
        <w:t>get</w:t>
      </w:r>
      <w:r>
        <w:rPr>
          <w:spacing w:val="10"/>
        </w:rPr>
        <w:t xml:space="preserve"> </w:t>
      </w:r>
      <w:r>
        <w:t>a</w:t>
      </w:r>
      <w:r>
        <w:rPr>
          <w:spacing w:val="10"/>
        </w:rPr>
        <w:t xml:space="preserve"> </w:t>
      </w:r>
      <w:r>
        <w:t>better</w:t>
      </w:r>
      <w:r>
        <w:rPr>
          <w:spacing w:val="11"/>
        </w:rPr>
        <w:t xml:space="preserve"> </w:t>
      </w:r>
      <w:r>
        <w:t>sense</w:t>
      </w:r>
      <w:r>
        <w:rPr>
          <w:spacing w:val="8"/>
        </w:rPr>
        <w:t xml:space="preserve"> </w:t>
      </w:r>
      <w:r>
        <w:t>of</w:t>
      </w:r>
      <w:r>
        <w:rPr>
          <w:spacing w:val="6"/>
        </w:rPr>
        <w:t xml:space="preserve"> </w:t>
      </w:r>
      <w:r>
        <w:t>your</w:t>
      </w:r>
      <w:r>
        <w:rPr>
          <w:spacing w:val="12"/>
        </w:rPr>
        <w:t xml:space="preserve"> </w:t>
      </w:r>
      <w:r>
        <w:t>local</w:t>
      </w:r>
      <w:r>
        <w:rPr>
          <w:spacing w:val="5"/>
        </w:rPr>
        <w:t xml:space="preserve"> </w:t>
      </w:r>
      <w:r>
        <w:t>web</w:t>
      </w:r>
      <w:r>
        <w:rPr>
          <w:spacing w:val="5"/>
        </w:rPr>
        <w:t xml:space="preserve"> </w:t>
      </w:r>
      <w:r>
        <w:t>development</w:t>
      </w:r>
      <w:r>
        <w:rPr>
          <w:spacing w:val="20"/>
        </w:rPr>
        <w:t xml:space="preserve"> </w:t>
      </w:r>
      <w:r>
        <w:t>job</w:t>
      </w:r>
      <w:r>
        <w:rPr>
          <w:spacing w:val="5"/>
        </w:rPr>
        <w:t xml:space="preserve"> </w:t>
      </w:r>
      <w:r>
        <w:t>opportunities</w:t>
      </w:r>
      <w:r>
        <w:rPr>
          <w:color w:val="494949"/>
        </w:rPr>
        <w:t>.</w:t>
      </w:r>
    </w:p>
    <w:p w:rsidR="00E55C63" w:rsidRDefault="00E55C63">
      <w:pPr>
        <w:spacing w:line="360" w:lineRule="auto"/>
        <w:jc w:val="both"/>
        <w:sectPr w:rsidR="00E55C63">
          <w:footerReference w:type="default" r:id="rId17"/>
          <w:pgSz w:w="11910" w:h="16840"/>
          <w:pgMar w:top="1100" w:right="400" w:bottom="1000" w:left="840" w:header="0" w:footer="810" w:gutter="0"/>
          <w:pgNumType w:start="1"/>
          <w:cols w:space="720"/>
        </w:sectPr>
      </w:pPr>
    </w:p>
    <w:p w:rsidR="00E55C63" w:rsidRDefault="00E55C63">
      <w:pPr>
        <w:pStyle w:val="BodyText"/>
        <w:rPr>
          <w:sz w:val="20"/>
        </w:rPr>
      </w:pPr>
    </w:p>
    <w:p w:rsidR="00E55C63" w:rsidRDefault="00E55C63">
      <w:pPr>
        <w:pStyle w:val="BodyText"/>
        <w:spacing w:before="8"/>
        <w:rPr>
          <w:sz w:val="29"/>
        </w:rPr>
      </w:pPr>
    </w:p>
    <w:p w:rsidR="00E55C63" w:rsidRDefault="001061A5">
      <w:pPr>
        <w:pStyle w:val="ListParagraph"/>
        <w:numPr>
          <w:ilvl w:val="1"/>
          <w:numId w:val="1"/>
        </w:numPr>
        <w:tabs>
          <w:tab w:val="left" w:pos="779"/>
        </w:tabs>
        <w:spacing w:before="88"/>
        <w:ind w:hanging="486"/>
        <w:rPr>
          <w:b/>
          <w:sz w:val="32"/>
        </w:rPr>
      </w:pPr>
      <w:bookmarkStart w:id="10" w:name="1.2_HISTORY_OF_WEB_DEVELOPMENT"/>
      <w:bookmarkEnd w:id="10"/>
      <w:r>
        <w:rPr>
          <w:b/>
          <w:sz w:val="32"/>
        </w:rPr>
        <w:t>HISTORY</w:t>
      </w:r>
      <w:r>
        <w:rPr>
          <w:b/>
          <w:spacing w:val="-7"/>
          <w:sz w:val="32"/>
        </w:rPr>
        <w:t xml:space="preserve"> </w:t>
      </w:r>
      <w:r>
        <w:rPr>
          <w:b/>
          <w:sz w:val="32"/>
        </w:rPr>
        <w:t>OF</w:t>
      </w:r>
      <w:r>
        <w:rPr>
          <w:b/>
          <w:spacing w:val="-2"/>
          <w:sz w:val="32"/>
        </w:rPr>
        <w:t xml:space="preserve"> </w:t>
      </w:r>
      <w:r>
        <w:rPr>
          <w:b/>
          <w:sz w:val="32"/>
        </w:rPr>
        <w:t>WEB</w:t>
      </w:r>
      <w:r>
        <w:rPr>
          <w:b/>
          <w:spacing w:val="-1"/>
          <w:sz w:val="32"/>
        </w:rPr>
        <w:t xml:space="preserve"> </w:t>
      </w:r>
      <w:r>
        <w:rPr>
          <w:b/>
          <w:sz w:val="32"/>
        </w:rPr>
        <w:t>DEVELOPMENT</w:t>
      </w:r>
    </w:p>
    <w:p w:rsidR="00E55C63" w:rsidRDefault="00E55C63">
      <w:pPr>
        <w:pStyle w:val="BodyText"/>
        <w:spacing w:before="10"/>
        <w:rPr>
          <w:b/>
          <w:sz w:val="35"/>
        </w:rPr>
      </w:pPr>
    </w:p>
    <w:p w:rsidR="00E55C63" w:rsidRDefault="001061A5">
      <w:pPr>
        <w:pStyle w:val="BodyText"/>
        <w:spacing w:line="360" w:lineRule="auto"/>
        <w:ind w:left="245" w:right="714"/>
        <w:jc w:val="both"/>
      </w:pPr>
      <w:r>
        <w:t>The rise of the internet within mainstream culture is largely correlated with its history as a visual</w:t>
      </w:r>
      <w:r>
        <w:rPr>
          <w:spacing w:val="1"/>
        </w:rPr>
        <w:t xml:space="preserve"> </w:t>
      </w:r>
      <w:r>
        <w:t>medium. Like many other computer systems and applications, it took a graphic interface to get the</w:t>
      </w:r>
      <w:r>
        <w:rPr>
          <w:spacing w:val="1"/>
        </w:rPr>
        <w:t xml:space="preserve"> </w:t>
      </w:r>
      <w:r>
        <w:t>general population to start to understand the internet’s potential. The personal computer would not</w:t>
      </w:r>
      <w:r>
        <w:rPr>
          <w:spacing w:val="1"/>
        </w:rPr>
        <w:t xml:space="preserve"> </w:t>
      </w:r>
      <w:r>
        <w:t>have</w:t>
      </w:r>
      <w:r>
        <w:rPr>
          <w:spacing w:val="-8"/>
        </w:rPr>
        <w:t xml:space="preserve"> </w:t>
      </w:r>
      <w:r>
        <w:t>proliferated</w:t>
      </w:r>
      <w:r>
        <w:rPr>
          <w:spacing w:val="-11"/>
        </w:rPr>
        <w:t xml:space="preserve"> </w:t>
      </w:r>
      <w:r>
        <w:t>throughout</w:t>
      </w:r>
      <w:r>
        <w:rPr>
          <w:spacing w:val="-11"/>
        </w:rPr>
        <w:t xml:space="preserve"> </w:t>
      </w:r>
      <w:r>
        <w:t>our</w:t>
      </w:r>
      <w:r>
        <w:rPr>
          <w:spacing w:val="-9"/>
        </w:rPr>
        <w:t xml:space="preserve"> </w:t>
      </w:r>
      <w:r>
        <w:t>households</w:t>
      </w:r>
      <w:r>
        <w:rPr>
          <w:spacing w:val="-9"/>
        </w:rPr>
        <w:t xml:space="preserve"> </w:t>
      </w:r>
      <w:r>
        <w:t>and</w:t>
      </w:r>
      <w:r>
        <w:rPr>
          <w:spacing w:val="-7"/>
        </w:rPr>
        <w:t xml:space="preserve"> </w:t>
      </w:r>
      <w:r>
        <w:t>work</w:t>
      </w:r>
      <w:r>
        <w:rPr>
          <w:spacing w:val="-11"/>
        </w:rPr>
        <w:t xml:space="preserve"> </w:t>
      </w:r>
      <w:r>
        <w:t>environments</w:t>
      </w:r>
      <w:r>
        <w:rPr>
          <w:spacing w:val="-9"/>
        </w:rPr>
        <w:t xml:space="preserve"> </w:t>
      </w:r>
      <w:r>
        <w:t>without</w:t>
      </w:r>
      <w:r>
        <w:rPr>
          <w:spacing w:val="-10"/>
        </w:rPr>
        <w:t xml:space="preserve"> </w:t>
      </w:r>
      <w:r>
        <w:t>the</w:t>
      </w:r>
      <w:r>
        <w:rPr>
          <w:spacing w:val="1"/>
        </w:rPr>
        <w:t xml:space="preserve"> </w:t>
      </w:r>
      <w:r>
        <w:t>display</w:t>
      </w:r>
      <w:r>
        <w:rPr>
          <w:spacing w:val="-12"/>
        </w:rPr>
        <w:t xml:space="preserve"> </w:t>
      </w:r>
      <w:r>
        <w:t>monitor,</w:t>
      </w:r>
      <w:r>
        <w:rPr>
          <w:spacing w:val="-8"/>
        </w:rPr>
        <w:t xml:space="preserve"> </w:t>
      </w:r>
      <w:r>
        <w:t>and</w:t>
      </w:r>
      <w:r>
        <w:rPr>
          <w:spacing w:val="-58"/>
        </w:rPr>
        <w:t xml:space="preserve"> </w:t>
      </w:r>
      <w:r>
        <w:t>still did not become widely used until electronic spreadsheets, word processors and video games</w:t>
      </w:r>
      <w:r>
        <w:rPr>
          <w:spacing w:val="1"/>
        </w:rPr>
        <w:t xml:space="preserve"> </w:t>
      </w:r>
      <w:r>
        <w:rPr>
          <w:spacing w:val="-1"/>
        </w:rPr>
        <w:t>started</w:t>
      </w:r>
      <w:r>
        <w:rPr>
          <w:spacing w:val="-12"/>
        </w:rPr>
        <w:t xml:space="preserve"> </w:t>
      </w:r>
      <w:r>
        <w:rPr>
          <w:spacing w:val="-1"/>
        </w:rPr>
        <w:t>attracting</w:t>
      </w:r>
      <w:r>
        <w:rPr>
          <w:spacing w:val="-11"/>
        </w:rPr>
        <w:t xml:space="preserve"> </w:t>
      </w:r>
      <w:r>
        <w:rPr>
          <w:spacing w:val="-1"/>
        </w:rPr>
        <w:t>users.</w:t>
      </w:r>
      <w:r>
        <w:rPr>
          <w:spacing w:val="-9"/>
        </w:rPr>
        <w:t xml:space="preserve"> </w:t>
      </w:r>
      <w:r>
        <w:rPr>
          <w:spacing w:val="-1"/>
        </w:rPr>
        <w:t>Similarly,</w:t>
      </w:r>
      <w:r>
        <w:rPr>
          <w:spacing w:val="-10"/>
        </w:rPr>
        <w:t xml:space="preserve"> </w:t>
      </w:r>
      <w:r>
        <w:t>users</w:t>
      </w:r>
      <w:r>
        <w:rPr>
          <w:spacing w:val="-13"/>
        </w:rPr>
        <w:t xml:space="preserve"> </w:t>
      </w:r>
      <w:r>
        <w:t>did</w:t>
      </w:r>
      <w:r>
        <w:rPr>
          <w:spacing w:val="-11"/>
        </w:rPr>
        <w:t xml:space="preserve"> </w:t>
      </w:r>
      <w:r>
        <w:t>not</w:t>
      </w:r>
      <w:r>
        <w:rPr>
          <w:spacing w:val="-7"/>
        </w:rPr>
        <w:t xml:space="preserve"> </w:t>
      </w:r>
      <w:r>
        <w:t>start</w:t>
      </w:r>
      <w:r>
        <w:rPr>
          <w:spacing w:val="-10"/>
        </w:rPr>
        <w:t xml:space="preserve"> </w:t>
      </w:r>
      <w:r>
        <w:t>buying</w:t>
      </w:r>
      <w:r>
        <w:rPr>
          <w:spacing w:val="-6"/>
        </w:rPr>
        <w:t xml:space="preserve"> </w:t>
      </w:r>
      <w:r>
        <w:t>into</w:t>
      </w:r>
      <w:r>
        <w:rPr>
          <w:spacing w:val="-12"/>
        </w:rPr>
        <w:t xml:space="preserve"> </w:t>
      </w:r>
      <w:r>
        <w:t>the</w:t>
      </w:r>
      <w:r>
        <w:rPr>
          <w:spacing w:val="5"/>
        </w:rPr>
        <w:t xml:space="preserve"> </w:t>
      </w:r>
      <w:r>
        <w:t>World</w:t>
      </w:r>
      <w:r>
        <w:rPr>
          <w:spacing w:val="-6"/>
        </w:rPr>
        <w:t xml:space="preserve"> </w:t>
      </w:r>
      <w:r>
        <w:t>Wide</w:t>
      </w:r>
      <w:r>
        <w:rPr>
          <w:spacing w:val="-8"/>
        </w:rPr>
        <w:t xml:space="preserve"> </w:t>
      </w:r>
      <w:r>
        <w:t>Web</w:t>
      </w:r>
      <w:r>
        <w:rPr>
          <w:spacing w:val="-5"/>
        </w:rPr>
        <w:t xml:space="preserve"> </w:t>
      </w:r>
      <w:r>
        <w:t>until</w:t>
      </w:r>
      <w:r>
        <w:rPr>
          <w:spacing w:val="-15"/>
        </w:rPr>
        <w:t xml:space="preserve"> </w:t>
      </w:r>
      <w:r>
        <w:t>the</w:t>
      </w:r>
      <w:r>
        <w:rPr>
          <w:spacing w:val="-12"/>
        </w:rPr>
        <w:t xml:space="preserve"> </w:t>
      </w:r>
      <w:r>
        <w:t>visual-</w:t>
      </w:r>
      <w:r>
        <w:rPr>
          <w:spacing w:val="-57"/>
        </w:rPr>
        <w:t xml:space="preserve"> </w:t>
      </w:r>
      <w:r>
        <w:t>oriented web</w:t>
      </w:r>
      <w:r>
        <w:rPr>
          <w:spacing w:val="-14"/>
        </w:rPr>
        <w:t xml:space="preserve"> </w:t>
      </w:r>
      <w:r>
        <w:t>browser</w:t>
      </w:r>
      <w:r>
        <w:rPr>
          <w:spacing w:val="2"/>
        </w:rPr>
        <w:t xml:space="preserve"> </w:t>
      </w:r>
      <w:r>
        <w:t>started</w:t>
      </w:r>
      <w:r>
        <w:rPr>
          <w:spacing w:val="-10"/>
        </w:rPr>
        <w:t xml:space="preserve"> </w:t>
      </w:r>
      <w:r>
        <w:t>coming</w:t>
      </w:r>
      <w:r>
        <w:rPr>
          <w:spacing w:val="-6"/>
        </w:rPr>
        <w:t xml:space="preserve"> </w:t>
      </w:r>
      <w:r>
        <w:t>into</w:t>
      </w:r>
      <w:r>
        <w:rPr>
          <w:spacing w:val="-1"/>
        </w:rPr>
        <w:t xml:space="preserve"> </w:t>
      </w:r>
      <w:r>
        <w:t>its</w:t>
      </w:r>
      <w:r>
        <w:rPr>
          <w:spacing w:val="-12"/>
        </w:rPr>
        <w:t xml:space="preserve"> </w:t>
      </w:r>
      <w:r>
        <w:t>own</w:t>
      </w:r>
      <w:r>
        <w:rPr>
          <w:spacing w:val="-10"/>
        </w:rPr>
        <w:t xml:space="preserve"> </w:t>
      </w:r>
      <w:r>
        <w:t>in</w:t>
      </w:r>
      <w:r>
        <w:rPr>
          <w:spacing w:val="-14"/>
        </w:rPr>
        <w:t xml:space="preserve"> </w:t>
      </w:r>
      <w:r>
        <w:t>the</w:t>
      </w:r>
      <w:r>
        <w:rPr>
          <w:spacing w:val="-11"/>
        </w:rPr>
        <w:t xml:space="preserve"> </w:t>
      </w:r>
      <w:r>
        <w:t>early</w:t>
      </w:r>
      <w:r>
        <w:rPr>
          <w:spacing w:val="-14"/>
        </w:rPr>
        <w:t xml:space="preserve"> </w:t>
      </w:r>
      <w:r>
        <w:t>1990s.</w:t>
      </w:r>
      <w:r>
        <w:rPr>
          <w:spacing w:val="-4"/>
        </w:rPr>
        <w:t xml:space="preserve"> </w:t>
      </w:r>
      <w:r>
        <w:t>And</w:t>
      </w:r>
      <w:r>
        <w:rPr>
          <w:spacing w:val="-10"/>
        </w:rPr>
        <w:t xml:space="preserve"> </w:t>
      </w:r>
      <w:r>
        <w:t>since</w:t>
      </w:r>
      <w:r>
        <w:rPr>
          <w:spacing w:val="-11"/>
        </w:rPr>
        <w:t xml:space="preserve"> </w:t>
      </w:r>
      <w:r>
        <w:t>that</w:t>
      </w:r>
      <w:r>
        <w:rPr>
          <w:spacing w:val="-6"/>
        </w:rPr>
        <w:t xml:space="preserve"> </w:t>
      </w:r>
      <w:r>
        <w:t>time,</w:t>
      </w:r>
      <w:r>
        <w:rPr>
          <w:spacing w:val="-8"/>
        </w:rPr>
        <w:t xml:space="preserve"> </w:t>
      </w:r>
      <w:r>
        <w:t>even</w:t>
      </w:r>
      <w:r>
        <w:rPr>
          <w:spacing w:val="-14"/>
        </w:rPr>
        <w:t xml:space="preserve"> </w:t>
      </w:r>
      <w:r>
        <w:t>though</w:t>
      </w:r>
      <w:r>
        <w:rPr>
          <w:spacing w:val="-58"/>
        </w:rPr>
        <w:t xml:space="preserve"> </w:t>
      </w:r>
      <w:r>
        <w:t>there have been dramatic improvements in web technology and aesthetics, some of the earliest web</w:t>
      </w:r>
      <w:r>
        <w:rPr>
          <w:spacing w:val="1"/>
        </w:rPr>
        <w:t xml:space="preserve"> </w:t>
      </w:r>
      <w:r>
        <w:t>design</w:t>
      </w:r>
      <w:r>
        <w:rPr>
          <w:spacing w:val="-3"/>
        </w:rPr>
        <w:t xml:space="preserve"> </w:t>
      </w:r>
      <w:r>
        <w:t>techniques have</w:t>
      </w:r>
      <w:r>
        <w:rPr>
          <w:spacing w:val="1"/>
        </w:rPr>
        <w:t xml:space="preserve"> </w:t>
      </w:r>
      <w:r>
        <w:t>persevered</w:t>
      </w:r>
      <w:r>
        <w:rPr>
          <w:spacing w:val="1"/>
        </w:rPr>
        <w:t xml:space="preserve"> </w:t>
      </w:r>
      <w:r>
        <w:t>throughout</w:t>
      </w:r>
      <w:r>
        <w:rPr>
          <w:spacing w:val="-2"/>
        </w:rPr>
        <w:t xml:space="preserve"> </w:t>
      </w:r>
      <w:r>
        <w:t>the</w:t>
      </w:r>
      <w:r>
        <w:rPr>
          <w:spacing w:val="1"/>
        </w:rPr>
        <w:t xml:space="preserve"> </w:t>
      </w:r>
      <w:r>
        <w:t>years.</w:t>
      </w:r>
    </w:p>
    <w:p w:rsidR="00E55C63" w:rsidRDefault="00E55C63">
      <w:pPr>
        <w:pStyle w:val="BodyText"/>
        <w:spacing w:before="10"/>
        <w:rPr>
          <w:sz w:val="35"/>
        </w:rPr>
      </w:pPr>
    </w:p>
    <w:p w:rsidR="00E55C63" w:rsidRDefault="001061A5">
      <w:pPr>
        <w:pStyle w:val="BodyText"/>
        <w:spacing w:before="1" w:line="360" w:lineRule="auto"/>
        <w:ind w:left="245" w:right="713"/>
        <w:jc w:val="both"/>
      </w:pPr>
      <w:r>
        <w:t>In 1989, Tim Berners-Lee (then a fellow at the CERN Laboratory in Europe) outlined his concept of</w:t>
      </w:r>
      <w:r>
        <w:rPr>
          <w:spacing w:val="1"/>
        </w:rPr>
        <w:t xml:space="preserve"> </w:t>
      </w:r>
      <w:r>
        <w:t>a computer platform that could facilitate collaboration among researchers who are based in different</w:t>
      </w:r>
      <w:r>
        <w:rPr>
          <w:spacing w:val="1"/>
        </w:rPr>
        <w:t xml:space="preserve"> </w:t>
      </w:r>
      <w:r>
        <w:t>parts</w:t>
      </w:r>
      <w:r>
        <w:rPr>
          <w:spacing w:val="1"/>
        </w:rPr>
        <w:t xml:space="preserve"> </w:t>
      </w:r>
      <w:r>
        <w:t>of</w:t>
      </w:r>
      <w:r>
        <w:rPr>
          <w:spacing w:val="1"/>
        </w:rPr>
        <w:t xml:space="preserve"> </w:t>
      </w:r>
      <w:r>
        <w:t>the</w:t>
      </w:r>
      <w:r>
        <w:rPr>
          <w:spacing w:val="1"/>
        </w:rPr>
        <w:t xml:space="preserve"> </w:t>
      </w:r>
      <w:r>
        <w:t>world.</w:t>
      </w:r>
      <w:r>
        <w:rPr>
          <w:spacing w:val="1"/>
        </w:rPr>
        <w:t xml:space="preserve"> </w:t>
      </w:r>
      <w:r>
        <w:t>This</w:t>
      </w:r>
      <w:r>
        <w:rPr>
          <w:spacing w:val="1"/>
        </w:rPr>
        <w:t xml:space="preserve"> </w:t>
      </w:r>
      <w:r>
        <w:t>led</w:t>
      </w:r>
      <w:r>
        <w:rPr>
          <w:spacing w:val="1"/>
        </w:rPr>
        <w:t xml:space="preserve"> </w:t>
      </w:r>
      <w:r>
        <w:t>to</w:t>
      </w:r>
      <w:r>
        <w:rPr>
          <w:spacing w:val="60"/>
        </w:rPr>
        <w:t xml:space="preserve"> </w:t>
      </w:r>
      <w:r>
        <w:t>the</w:t>
      </w:r>
      <w:r>
        <w:rPr>
          <w:spacing w:val="60"/>
        </w:rPr>
        <w:t xml:space="preserve"> </w:t>
      </w:r>
      <w:r>
        <w:t>invention</w:t>
      </w:r>
      <w:r>
        <w:rPr>
          <w:spacing w:val="60"/>
        </w:rPr>
        <w:t xml:space="preserve"> </w:t>
      </w:r>
      <w:r>
        <w:t>of</w:t>
      </w:r>
      <w:r>
        <w:rPr>
          <w:spacing w:val="60"/>
        </w:rPr>
        <w:t xml:space="preserve"> </w:t>
      </w:r>
      <w:r>
        <w:t>the Hypertext</w:t>
      </w:r>
      <w:r>
        <w:rPr>
          <w:spacing w:val="60"/>
        </w:rPr>
        <w:t xml:space="preserve"> </w:t>
      </w:r>
      <w:r>
        <w:t>Markup</w:t>
      </w:r>
      <w:r>
        <w:rPr>
          <w:spacing w:val="60"/>
        </w:rPr>
        <w:t xml:space="preserve"> </w:t>
      </w:r>
      <w:r>
        <w:t>Language (HTML)</w:t>
      </w:r>
      <w:r>
        <w:rPr>
          <w:spacing w:val="60"/>
        </w:rPr>
        <w:t xml:space="preserve"> </w:t>
      </w:r>
      <w:r>
        <w:t>in</w:t>
      </w:r>
      <w:r>
        <w:rPr>
          <w:spacing w:val="1"/>
        </w:rPr>
        <w:t xml:space="preserve"> </w:t>
      </w:r>
      <w:r>
        <w:t>1990. Strongly based on the Standard Generalized Markup Language (SGML), HTML became the</w:t>
      </w:r>
      <w:r>
        <w:rPr>
          <w:spacing w:val="1"/>
        </w:rPr>
        <w:t xml:space="preserve"> </w:t>
      </w:r>
      <w:r>
        <w:t>fundamental building block of the World Wide Web, and remains at the core of its coding and</w:t>
      </w:r>
      <w:r>
        <w:rPr>
          <w:spacing w:val="1"/>
        </w:rPr>
        <w:t xml:space="preserve"> </w:t>
      </w:r>
      <w:r>
        <w:t>infrastructure. The standard enabled coders with the ability to organize web page layouts that could</w:t>
      </w:r>
      <w:r>
        <w:rPr>
          <w:spacing w:val="1"/>
        </w:rPr>
        <w:t xml:space="preserve"> </w:t>
      </w:r>
      <w:r>
        <w:t>be understood</w:t>
      </w:r>
      <w:r>
        <w:rPr>
          <w:spacing w:val="-3"/>
        </w:rPr>
        <w:t xml:space="preserve"> </w:t>
      </w:r>
      <w:r>
        <w:t>and</w:t>
      </w:r>
      <w:r>
        <w:rPr>
          <w:spacing w:val="5"/>
        </w:rPr>
        <w:t xml:space="preserve"> </w:t>
      </w:r>
      <w:r>
        <w:t>interacted</w:t>
      </w:r>
      <w:r>
        <w:rPr>
          <w:spacing w:val="2"/>
        </w:rPr>
        <w:t xml:space="preserve"> </w:t>
      </w:r>
      <w:r>
        <w:t>with</w:t>
      </w:r>
      <w:r>
        <w:rPr>
          <w:spacing w:val="-4"/>
        </w:rPr>
        <w:t xml:space="preserve"> </w:t>
      </w:r>
      <w:r>
        <w:t>over</w:t>
      </w:r>
      <w:r>
        <w:rPr>
          <w:spacing w:val="3"/>
        </w:rPr>
        <w:t xml:space="preserve"> </w:t>
      </w:r>
      <w:r>
        <w:t>interconnected</w:t>
      </w:r>
      <w:r>
        <w:rPr>
          <w:spacing w:val="2"/>
        </w:rPr>
        <w:t xml:space="preserve"> </w:t>
      </w:r>
      <w:r>
        <w:t>networks.</w:t>
      </w:r>
    </w:p>
    <w:p w:rsidR="00E55C63" w:rsidRDefault="00E55C63">
      <w:pPr>
        <w:pStyle w:val="BodyText"/>
        <w:rPr>
          <w:sz w:val="36"/>
        </w:rPr>
      </w:pPr>
    </w:p>
    <w:p w:rsidR="00E55C63" w:rsidRDefault="001061A5">
      <w:pPr>
        <w:pStyle w:val="BodyText"/>
        <w:spacing w:before="1"/>
        <w:ind w:left="245"/>
      </w:pPr>
      <w:r>
        <w:t>The</w:t>
      </w:r>
      <w:r>
        <w:rPr>
          <w:spacing w:val="1"/>
        </w:rPr>
        <w:t xml:space="preserve"> </w:t>
      </w:r>
      <w:r>
        <w:t>internet</w:t>
      </w:r>
      <w:r>
        <w:rPr>
          <w:spacing w:val="3"/>
        </w:rPr>
        <w:t xml:space="preserve"> </w:t>
      </w:r>
      <w:r>
        <w:t>had</w:t>
      </w:r>
      <w:r>
        <w:rPr>
          <w:spacing w:val="2"/>
        </w:rPr>
        <w:t xml:space="preserve"> </w:t>
      </w:r>
      <w:r>
        <w:t>long</w:t>
      </w:r>
      <w:r>
        <w:rPr>
          <w:spacing w:val="-2"/>
        </w:rPr>
        <w:t xml:space="preserve"> </w:t>
      </w:r>
      <w:r>
        <w:t>been</w:t>
      </w:r>
      <w:r>
        <w:rPr>
          <w:spacing w:val="-6"/>
        </w:rPr>
        <w:t xml:space="preserve"> </w:t>
      </w:r>
      <w:r>
        <w:t>around</w:t>
      </w:r>
      <w:r>
        <w:rPr>
          <w:spacing w:val="1"/>
        </w:rPr>
        <w:t xml:space="preserve"> </w:t>
      </w:r>
      <w:r>
        <w:t>in</w:t>
      </w:r>
      <w:r>
        <w:rPr>
          <w:spacing w:val="-6"/>
        </w:rPr>
        <w:t xml:space="preserve"> </w:t>
      </w:r>
      <w:r>
        <w:t>some</w:t>
      </w:r>
      <w:r>
        <w:rPr>
          <w:spacing w:val="2"/>
        </w:rPr>
        <w:t xml:space="preserve"> </w:t>
      </w:r>
      <w:r>
        <w:t>form</w:t>
      </w:r>
      <w:r>
        <w:rPr>
          <w:spacing w:val="-7"/>
        </w:rPr>
        <w:t xml:space="preserve"> </w:t>
      </w:r>
      <w:r>
        <w:t>by</w:t>
      </w:r>
      <w:r>
        <w:rPr>
          <w:spacing w:val="-11"/>
        </w:rPr>
        <w:t xml:space="preserve"> </w:t>
      </w:r>
      <w:r>
        <w:t>that</w:t>
      </w:r>
      <w:r>
        <w:rPr>
          <w:spacing w:val="3"/>
        </w:rPr>
        <w:t xml:space="preserve"> </w:t>
      </w:r>
      <w:r>
        <w:t>point, with</w:t>
      </w:r>
      <w:r>
        <w:rPr>
          <w:spacing w:val="-7"/>
        </w:rPr>
        <w:t xml:space="preserve"> </w:t>
      </w:r>
      <w:r>
        <w:t>the</w:t>
      </w:r>
      <w:r>
        <w:rPr>
          <w:spacing w:val="-3"/>
        </w:rPr>
        <w:t xml:space="preserve"> </w:t>
      </w:r>
      <w:r>
        <w:t>first</w:t>
      </w:r>
      <w:r>
        <w:rPr>
          <w:spacing w:val="14"/>
        </w:rPr>
        <w:t xml:space="preserve"> </w:t>
      </w:r>
      <w:r>
        <w:t>wide</w:t>
      </w:r>
      <w:r>
        <w:rPr>
          <w:spacing w:val="-3"/>
        </w:rPr>
        <w:t xml:space="preserve"> </w:t>
      </w:r>
      <w:r>
        <w:t>area</w:t>
      </w:r>
    </w:p>
    <w:p w:rsidR="00E55C63" w:rsidRDefault="001061A5">
      <w:pPr>
        <w:pStyle w:val="BodyText"/>
        <w:spacing w:before="137" w:line="362" w:lineRule="auto"/>
        <w:ind w:left="245" w:right="748"/>
      </w:pPr>
      <w:r>
        <w:t>network (WAN) having been established in 1965 and the first local area network (LAN) around</w:t>
      </w:r>
      <w:r>
        <w:rPr>
          <w:spacing w:val="1"/>
        </w:rPr>
        <w:t xml:space="preserve"> </w:t>
      </w:r>
      <w:r>
        <w:t>1983. Twisted-pair, coaxial and fiber optic cable had been in development for many decades, and</w:t>
      </w:r>
      <w:r>
        <w:rPr>
          <w:spacing w:val="1"/>
        </w:rPr>
        <w:t xml:space="preserve"> </w:t>
      </w:r>
      <w:r>
        <w:t>had already been broadly applied in the field of telecommunications. But when all of these</w:t>
      </w:r>
      <w:r>
        <w:rPr>
          <w:spacing w:val="1"/>
        </w:rPr>
        <w:t xml:space="preserve"> </w:t>
      </w:r>
      <w:r>
        <w:t>technologies converged with Berners-Lee’s model, the modern web was born. Interest in the</w:t>
      </w:r>
      <w:r>
        <w:rPr>
          <w:spacing w:val="1"/>
        </w:rPr>
        <w:t xml:space="preserve"> </w:t>
      </w:r>
      <w:r>
        <w:t>technology</w:t>
      </w:r>
      <w:r>
        <w:rPr>
          <w:spacing w:val="-10"/>
        </w:rPr>
        <w:t xml:space="preserve"> </w:t>
      </w:r>
      <w:r>
        <w:t>quickly</w:t>
      </w:r>
      <w:r>
        <w:rPr>
          <w:spacing w:val="-9"/>
        </w:rPr>
        <w:t xml:space="preserve"> </w:t>
      </w:r>
      <w:r>
        <w:t>ramped up,</w:t>
      </w:r>
      <w:r>
        <w:rPr>
          <w:spacing w:val="2"/>
        </w:rPr>
        <w:t xml:space="preserve"> </w:t>
      </w:r>
      <w:r>
        <w:t>and</w:t>
      </w:r>
      <w:r>
        <w:rPr>
          <w:spacing w:val="1"/>
        </w:rPr>
        <w:t xml:space="preserve"> </w:t>
      </w:r>
      <w:r>
        <w:t>the</w:t>
      </w:r>
      <w:r>
        <w:rPr>
          <w:spacing w:val="-1"/>
        </w:rPr>
        <w:t xml:space="preserve"> </w:t>
      </w:r>
      <w:r>
        <w:t>first</w:t>
      </w:r>
      <w:r>
        <w:rPr>
          <w:spacing w:val="5"/>
        </w:rPr>
        <w:t xml:space="preserve"> </w:t>
      </w:r>
      <w:r>
        <w:t>commercial</w:t>
      </w:r>
      <w:r>
        <w:rPr>
          <w:spacing w:val="-5"/>
        </w:rPr>
        <w:t xml:space="preserve"> </w:t>
      </w:r>
      <w:r>
        <w:t>web</w:t>
      </w:r>
      <w:r>
        <w:rPr>
          <w:spacing w:val="-5"/>
        </w:rPr>
        <w:t xml:space="preserve"> </w:t>
      </w:r>
      <w:r>
        <w:t>pages</w:t>
      </w:r>
      <w:r>
        <w:rPr>
          <w:spacing w:val="-2"/>
        </w:rPr>
        <w:t xml:space="preserve"> </w:t>
      </w:r>
      <w:r>
        <w:t>were</w:t>
      </w:r>
      <w:r>
        <w:rPr>
          <w:spacing w:val="-1"/>
        </w:rPr>
        <w:t xml:space="preserve"> </w:t>
      </w:r>
      <w:r>
        <w:t>up</w:t>
      </w:r>
      <w:r>
        <w:rPr>
          <w:spacing w:val="1"/>
        </w:rPr>
        <w:t xml:space="preserve"> </w:t>
      </w:r>
      <w:r>
        <w:t>and running by</w:t>
      </w:r>
      <w:r>
        <w:rPr>
          <w:spacing w:val="-5"/>
        </w:rPr>
        <w:t xml:space="preserve"> </w:t>
      </w:r>
      <w:r>
        <w:t>the</w:t>
      </w:r>
      <w:r>
        <w:rPr>
          <w:spacing w:val="4"/>
        </w:rPr>
        <w:t xml:space="preserve"> </w:t>
      </w:r>
      <w:r>
        <w:t>mid-</w:t>
      </w:r>
      <w:r>
        <w:rPr>
          <w:spacing w:val="-57"/>
        </w:rPr>
        <w:t xml:space="preserve"> </w:t>
      </w:r>
      <w:r>
        <w:t>1990s.</w:t>
      </w:r>
    </w:p>
    <w:p w:rsidR="00E55C63" w:rsidRDefault="00E55C63">
      <w:pPr>
        <w:pStyle w:val="BodyText"/>
        <w:rPr>
          <w:sz w:val="23"/>
        </w:rPr>
      </w:pPr>
    </w:p>
    <w:p w:rsidR="00E55C63" w:rsidRDefault="001061A5">
      <w:pPr>
        <w:pStyle w:val="BodyText"/>
        <w:spacing w:line="360" w:lineRule="auto"/>
        <w:ind w:left="245" w:right="878"/>
        <w:jc w:val="both"/>
      </w:pPr>
      <w:r>
        <w:t>Prior to the Mosaic browser, much of the web’s presentation consisted of text and tables. Although</w:t>
      </w:r>
      <w:r>
        <w:rPr>
          <w:spacing w:val="-57"/>
        </w:rPr>
        <w:t xml:space="preserve"> </w:t>
      </w:r>
      <w:r>
        <w:t>not</w:t>
      </w:r>
      <w:r>
        <w:rPr>
          <w:spacing w:val="-6"/>
        </w:rPr>
        <w:t xml:space="preserve"> </w:t>
      </w:r>
      <w:r>
        <w:t>the</w:t>
      </w:r>
      <w:r>
        <w:rPr>
          <w:spacing w:val="3"/>
        </w:rPr>
        <w:t xml:space="preserve"> </w:t>
      </w:r>
      <w:r>
        <w:t>first</w:t>
      </w:r>
      <w:r>
        <w:rPr>
          <w:spacing w:val="2"/>
        </w:rPr>
        <w:t xml:space="preserve"> </w:t>
      </w:r>
      <w:r>
        <w:t>browser,</w:t>
      </w:r>
      <w:r>
        <w:rPr>
          <w:spacing w:val="-5"/>
        </w:rPr>
        <w:t xml:space="preserve"> </w:t>
      </w:r>
      <w:r>
        <w:t>Mosaic</w:t>
      </w:r>
      <w:r>
        <w:rPr>
          <w:spacing w:val="2"/>
        </w:rPr>
        <w:t xml:space="preserve"> </w:t>
      </w:r>
      <w:r>
        <w:t>innovated</w:t>
      </w:r>
      <w:r>
        <w:rPr>
          <w:spacing w:val="-6"/>
        </w:rPr>
        <w:t xml:space="preserve"> </w:t>
      </w:r>
      <w:r>
        <w:t>the</w:t>
      </w:r>
      <w:r>
        <w:rPr>
          <w:spacing w:val="1"/>
        </w:rPr>
        <w:t xml:space="preserve"> </w:t>
      </w:r>
      <w:r>
        <w:t>format</w:t>
      </w:r>
      <w:r>
        <w:rPr>
          <w:spacing w:val="3"/>
        </w:rPr>
        <w:t xml:space="preserve"> </w:t>
      </w:r>
      <w:r>
        <w:t>by</w:t>
      </w:r>
      <w:r>
        <w:rPr>
          <w:spacing w:val="-11"/>
        </w:rPr>
        <w:t xml:space="preserve"> </w:t>
      </w:r>
      <w:r>
        <w:t>displaying</w:t>
      </w:r>
      <w:r>
        <w:rPr>
          <w:spacing w:val="-2"/>
        </w:rPr>
        <w:t xml:space="preserve"> </w:t>
      </w:r>
      <w:r>
        <w:t>text</w:t>
      </w:r>
      <w:r>
        <w:rPr>
          <w:spacing w:val="-2"/>
        </w:rPr>
        <w:t xml:space="preserve"> </w:t>
      </w:r>
      <w:r>
        <w:t>together</w:t>
      </w:r>
      <w:r>
        <w:rPr>
          <w:spacing w:val="-1"/>
        </w:rPr>
        <w:t xml:space="preserve"> </w:t>
      </w:r>
      <w:r>
        <w:t>with</w:t>
      </w:r>
      <w:r>
        <w:rPr>
          <w:spacing w:val="-2"/>
        </w:rPr>
        <w:t xml:space="preserve"> </w:t>
      </w:r>
      <w:r>
        <w:t>images in</w:t>
      </w:r>
      <w:r>
        <w:rPr>
          <w:spacing w:val="-7"/>
        </w:rPr>
        <w:t xml:space="preserve"> </w:t>
      </w:r>
      <w:r>
        <w:t>a</w:t>
      </w:r>
      <w:r>
        <w:rPr>
          <w:spacing w:val="-3"/>
        </w:rPr>
        <w:t xml:space="preserve"> </w:t>
      </w:r>
      <w:r>
        <w:t>way</w:t>
      </w:r>
      <w:r>
        <w:rPr>
          <w:spacing w:val="-57"/>
        </w:rPr>
        <w:t xml:space="preserve"> </w:t>
      </w:r>
      <w:r>
        <w:t>that defined a</w:t>
      </w:r>
      <w:r>
        <w:rPr>
          <w:spacing w:val="-1"/>
        </w:rPr>
        <w:t xml:space="preserve"> </w:t>
      </w:r>
      <w:r>
        <w:t>path for</w:t>
      </w:r>
      <w:r>
        <w:rPr>
          <w:spacing w:val="-3"/>
        </w:rPr>
        <w:t xml:space="preserve"> </w:t>
      </w:r>
      <w:r>
        <w:t>the</w:t>
      </w:r>
      <w:r>
        <w:rPr>
          <w:spacing w:val="-1"/>
        </w:rPr>
        <w:t xml:space="preserve"> </w:t>
      </w:r>
      <w:r>
        <w:t>future</w:t>
      </w:r>
      <w:r>
        <w:rPr>
          <w:spacing w:val="-6"/>
        </w:rPr>
        <w:t xml:space="preserve"> </w:t>
      </w:r>
      <w:r>
        <w:t>of</w:t>
      </w:r>
      <w:r>
        <w:rPr>
          <w:spacing w:val="-8"/>
        </w:rPr>
        <w:t xml:space="preserve"> </w:t>
      </w:r>
      <w:r>
        <w:t>web</w:t>
      </w:r>
      <w:r>
        <w:rPr>
          <w:spacing w:val="-5"/>
        </w:rPr>
        <w:t xml:space="preserve"> </w:t>
      </w:r>
      <w:r>
        <w:t>design,</w:t>
      </w:r>
      <w:r>
        <w:rPr>
          <w:spacing w:val="2"/>
        </w:rPr>
        <w:t xml:space="preserve"> </w:t>
      </w:r>
      <w:r>
        <w:t>and served as</w:t>
      </w:r>
      <w:r>
        <w:rPr>
          <w:spacing w:val="-3"/>
        </w:rPr>
        <w:t xml:space="preserve"> </w:t>
      </w:r>
      <w:r>
        <w:t>the</w:t>
      </w:r>
      <w:r>
        <w:rPr>
          <w:spacing w:val="-1"/>
        </w:rPr>
        <w:t xml:space="preserve"> </w:t>
      </w:r>
      <w:r>
        <w:t>World</w:t>
      </w:r>
      <w:r>
        <w:rPr>
          <w:spacing w:val="4"/>
        </w:rPr>
        <w:t xml:space="preserve"> </w:t>
      </w:r>
      <w:r>
        <w:t>Wide</w:t>
      </w:r>
      <w:r>
        <w:rPr>
          <w:spacing w:val="-1"/>
        </w:rPr>
        <w:t xml:space="preserve"> </w:t>
      </w:r>
      <w:r>
        <w:t>Web’s</w:t>
      </w:r>
      <w:r>
        <w:rPr>
          <w:spacing w:val="9"/>
        </w:rPr>
        <w:t xml:space="preserve"> </w:t>
      </w:r>
      <w:r>
        <w:t>killer</w:t>
      </w:r>
      <w:r>
        <w:rPr>
          <w:spacing w:val="1"/>
        </w:rPr>
        <w:t xml:space="preserve"> </w:t>
      </w:r>
      <w:r>
        <w:t>app.</w:t>
      </w:r>
    </w:p>
    <w:p w:rsidR="00E55C63" w:rsidRDefault="001061A5">
      <w:pPr>
        <w:pStyle w:val="BodyText"/>
        <w:spacing w:before="2" w:line="362" w:lineRule="auto"/>
        <w:ind w:left="245" w:right="794"/>
      </w:pPr>
      <w:r>
        <w:t>Experiments ensued in the form and function of web page elements. From menu hierarchies to fonts</w:t>
      </w:r>
      <w:r>
        <w:rPr>
          <w:spacing w:val="-57"/>
        </w:rPr>
        <w:t xml:space="preserve"> </w:t>
      </w:r>
      <w:r>
        <w:t>to color schemes, web design grew into an art form that blended tech savvy with aesthetic</w:t>
      </w:r>
      <w:r>
        <w:rPr>
          <w:spacing w:val="1"/>
        </w:rPr>
        <w:t xml:space="preserve"> </w:t>
      </w:r>
      <w:r>
        <w:t>sensitivity.</w:t>
      </w:r>
    </w:p>
    <w:p w:rsidR="00E55C63" w:rsidRDefault="00E55C63">
      <w:pPr>
        <w:spacing w:line="362" w:lineRule="auto"/>
        <w:sectPr w:rsidR="00E55C63">
          <w:headerReference w:type="default" r:id="rId18"/>
          <w:footerReference w:type="default" r:id="rId19"/>
          <w:pgSz w:w="11910" w:h="16840"/>
          <w:pgMar w:top="1080" w:right="400" w:bottom="1060" w:left="840" w:header="725" w:footer="878" w:gutter="0"/>
          <w:cols w:space="720"/>
        </w:sectPr>
      </w:pPr>
    </w:p>
    <w:p w:rsidR="00E55C63" w:rsidRDefault="00E55C63">
      <w:pPr>
        <w:pStyle w:val="BodyText"/>
        <w:spacing w:before="4"/>
        <w:rPr>
          <w:sz w:val="13"/>
        </w:rPr>
      </w:pPr>
    </w:p>
    <w:p w:rsidR="00E55C63" w:rsidRDefault="001061A5">
      <w:pPr>
        <w:pStyle w:val="ListParagraph"/>
        <w:numPr>
          <w:ilvl w:val="1"/>
          <w:numId w:val="1"/>
        </w:numPr>
        <w:tabs>
          <w:tab w:val="left" w:pos="779"/>
        </w:tabs>
        <w:spacing w:before="88"/>
        <w:ind w:hanging="486"/>
        <w:jc w:val="both"/>
        <w:rPr>
          <w:b/>
          <w:sz w:val="32"/>
        </w:rPr>
      </w:pPr>
      <w:bookmarkStart w:id="11" w:name="1.3_BUSINESS_ADVANTAGES_OF_WEB_DEVELOPME"/>
      <w:bookmarkEnd w:id="11"/>
      <w:r>
        <w:rPr>
          <w:b/>
          <w:sz w:val="32"/>
        </w:rPr>
        <w:t>BUSINESS</w:t>
      </w:r>
      <w:r>
        <w:rPr>
          <w:b/>
          <w:spacing w:val="-3"/>
          <w:sz w:val="32"/>
        </w:rPr>
        <w:t xml:space="preserve"> </w:t>
      </w:r>
      <w:r>
        <w:rPr>
          <w:b/>
          <w:sz w:val="32"/>
        </w:rPr>
        <w:t>ADVANTAGES</w:t>
      </w:r>
      <w:r>
        <w:rPr>
          <w:b/>
          <w:spacing w:val="-6"/>
          <w:sz w:val="32"/>
        </w:rPr>
        <w:t xml:space="preserve"> </w:t>
      </w:r>
      <w:r>
        <w:rPr>
          <w:b/>
          <w:sz w:val="32"/>
        </w:rPr>
        <w:t>OF</w:t>
      </w:r>
      <w:r>
        <w:rPr>
          <w:b/>
          <w:spacing w:val="-2"/>
          <w:sz w:val="32"/>
        </w:rPr>
        <w:t xml:space="preserve"> </w:t>
      </w:r>
      <w:r>
        <w:rPr>
          <w:b/>
          <w:sz w:val="32"/>
        </w:rPr>
        <w:t>WEB DEVELOPMENT</w:t>
      </w:r>
    </w:p>
    <w:p w:rsidR="00E55C63" w:rsidRDefault="00E55C63">
      <w:pPr>
        <w:pStyle w:val="BodyText"/>
        <w:spacing w:before="2"/>
        <w:rPr>
          <w:b/>
          <w:sz w:val="34"/>
        </w:rPr>
      </w:pPr>
    </w:p>
    <w:p w:rsidR="00E55C63" w:rsidRDefault="001061A5">
      <w:pPr>
        <w:pStyle w:val="BodyText"/>
        <w:spacing w:line="343" w:lineRule="auto"/>
        <w:ind w:left="245"/>
      </w:pPr>
      <w:r>
        <w:t>With</w:t>
      </w:r>
      <w:r>
        <w:rPr>
          <w:spacing w:val="-7"/>
        </w:rPr>
        <w:t xml:space="preserve"> </w:t>
      </w:r>
      <w:r>
        <w:t>the</w:t>
      </w:r>
      <w:r>
        <w:rPr>
          <w:spacing w:val="-3"/>
        </w:rPr>
        <w:t xml:space="preserve"> </w:t>
      </w:r>
      <w:r>
        <w:t>advent</w:t>
      </w:r>
      <w:r>
        <w:rPr>
          <w:spacing w:val="3"/>
        </w:rPr>
        <w:t xml:space="preserve"> </w:t>
      </w:r>
      <w:r>
        <w:t>of</w:t>
      </w:r>
      <w:r>
        <w:rPr>
          <w:spacing w:val="-10"/>
        </w:rPr>
        <w:t xml:space="preserve"> </w:t>
      </w:r>
      <w:r>
        <w:t>new</w:t>
      </w:r>
      <w:r>
        <w:rPr>
          <w:spacing w:val="-3"/>
        </w:rPr>
        <w:t xml:space="preserve"> </w:t>
      </w:r>
      <w:r>
        <w:t>technology,</w:t>
      </w:r>
      <w:r>
        <w:rPr>
          <w:spacing w:val="5"/>
        </w:rPr>
        <w:t xml:space="preserve"> </w:t>
      </w:r>
      <w:r>
        <w:t>it</w:t>
      </w:r>
      <w:r>
        <w:rPr>
          <w:spacing w:val="3"/>
        </w:rPr>
        <w:t xml:space="preserve"> </w:t>
      </w:r>
      <w:r>
        <w:t>is</w:t>
      </w:r>
      <w:r>
        <w:rPr>
          <w:spacing w:val="-4"/>
        </w:rPr>
        <w:t xml:space="preserve"> </w:t>
      </w:r>
      <w:r>
        <w:t>quite</w:t>
      </w:r>
      <w:r>
        <w:rPr>
          <w:spacing w:val="-3"/>
        </w:rPr>
        <w:t xml:space="preserve"> </w:t>
      </w:r>
      <w:r>
        <w:t>easy</w:t>
      </w:r>
      <w:r>
        <w:rPr>
          <w:spacing w:val="-7"/>
        </w:rPr>
        <w:t xml:space="preserve"> </w:t>
      </w:r>
      <w:r>
        <w:t>to</w:t>
      </w:r>
      <w:r>
        <w:rPr>
          <w:spacing w:val="3"/>
        </w:rPr>
        <w:t xml:space="preserve"> </w:t>
      </w:r>
      <w:r>
        <w:t>miss</w:t>
      </w:r>
      <w:r>
        <w:rPr>
          <w:spacing w:val="-4"/>
        </w:rPr>
        <w:t xml:space="preserve"> </w:t>
      </w:r>
      <w:r>
        <w:t>out</w:t>
      </w:r>
      <w:r>
        <w:rPr>
          <w:spacing w:val="-5"/>
        </w:rPr>
        <w:t xml:space="preserve"> </w:t>
      </w:r>
      <w:r>
        <w:t>on</w:t>
      </w:r>
      <w:r>
        <w:rPr>
          <w:spacing w:val="-7"/>
        </w:rPr>
        <w:t xml:space="preserve"> </w:t>
      </w:r>
      <w:r>
        <w:t>esteemed</w:t>
      </w:r>
      <w:r>
        <w:rPr>
          <w:spacing w:val="8"/>
        </w:rPr>
        <w:t xml:space="preserve"> </w:t>
      </w:r>
      <w:r>
        <w:t>opportunities</w:t>
      </w:r>
      <w:r>
        <w:rPr>
          <w:spacing w:val="-4"/>
        </w:rPr>
        <w:t xml:space="preserve"> </w:t>
      </w:r>
      <w:r>
        <w:t>available. This</w:t>
      </w:r>
      <w:r>
        <w:rPr>
          <w:spacing w:val="-57"/>
        </w:rPr>
        <w:t xml:space="preserve"> </w:t>
      </w:r>
      <w:r>
        <w:t>situation is even worse when one does not have the expertise to tap on these changes. Well, this is the</w:t>
      </w:r>
      <w:r>
        <w:rPr>
          <w:spacing w:val="1"/>
        </w:rPr>
        <w:t xml:space="preserve"> </w:t>
      </w:r>
      <w:r>
        <w:t>scenario</w:t>
      </w:r>
      <w:r>
        <w:rPr>
          <w:spacing w:val="8"/>
        </w:rPr>
        <w:t xml:space="preserve"> </w:t>
      </w:r>
      <w:r>
        <w:t>for</w:t>
      </w:r>
      <w:r>
        <w:rPr>
          <w:spacing w:val="1"/>
        </w:rPr>
        <w:t xml:space="preserve"> </w:t>
      </w:r>
      <w:r>
        <w:t>businesses</w:t>
      </w:r>
      <w:r>
        <w:rPr>
          <w:spacing w:val="-2"/>
        </w:rPr>
        <w:t xml:space="preserve"> </w:t>
      </w:r>
      <w:r>
        <w:t>which</w:t>
      </w:r>
      <w:r>
        <w:rPr>
          <w:spacing w:val="-5"/>
        </w:rPr>
        <w:t xml:space="preserve"> </w:t>
      </w:r>
      <w:r>
        <w:t>have</w:t>
      </w:r>
      <w:r>
        <w:rPr>
          <w:spacing w:val="4"/>
        </w:rPr>
        <w:t xml:space="preserve"> </w:t>
      </w:r>
      <w:r>
        <w:t>limited knowledge</w:t>
      </w:r>
      <w:r>
        <w:rPr>
          <w:spacing w:val="-1"/>
        </w:rPr>
        <w:t xml:space="preserve"> </w:t>
      </w:r>
      <w:r>
        <w:t>of</w:t>
      </w:r>
      <w:r>
        <w:rPr>
          <w:spacing w:val="-8"/>
        </w:rPr>
        <w:t xml:space="preserve"> </w:t>
      </w:r>
      <w:r>
        <w:t>website</w:t>
      </w:r>
      <w:r>
        <w:rPr>
          <w:spacing w:val="-1"/>
        </w:rPr>
        <w:t xml:space="preserve"> </w:t>
      </w:r>
      <w:r>
        <w:t>development</w:t>
      </w:r>
      <w:r>
        <w:rPr>
          <w:spacing w:val="5"/>
        </w:rPr>
        <w:t xml:space="preserve"> </w:t>
      </w:r>
      <w:r>
        <w:t>and design.</w:t>
      </w:r>
    </w:p>
    <w:p w:rsidR="00E55C63" w:rsidRDefault="00E55C63">
      <w:pPr>
        <w:pStyle w:val="BodyText"/>
        <w:spacing w:before="2"/>
        <w:rPr>
          <w:sz w:val="23"/>
        </w:rPr>
      </w:pPr>
    </w:p>
    <w:p w:rsidR="00E55C63" w:rsidRDefault="001061A5">
      <w:pPr>
        <w:pStyle w:val="BodyText"/>
        <w:spacing w:line="338" w:lineRule="auto"/>
        <w:ind w:left="245" w:right="461"/>
        <w:rPr>
          <w:rFonts w:ascii="Cambria" w:hAnsi="Cambria"/>
        </w:rPr>
      </w:pPr>
      <w:r>
        <w:t>Let’s face it, website development agency services have tremendously changed how the business</w:t>
      </w:r>
      <w:r>
        <w:rPr>
          <w:spacing w:val="1"/>
        </w:rPr>
        <w:t xml:space="preserve"> </w:t>
      </w:r>
      <w:r>
        <w:t>industry</w:t>
      </w:r>
      <w:r>
        <w:rPr>
          <w:spacing w:val="-11"/>
        </w:rPr>
        <w:t xml:space="preserve"> </w:t>
      </w:r>
      <w:r>
        <w:t>works.</w:t>
      </w:r>
      <w:r>
        <w:rPr>
          <w:spacing w:val="-3"/>
        </w:rPr>
        <w:t xml:space="preserve"> </w:t>
      </w:r>
      <w:r>
        <w:t>So,</w:t>
      </w:r>
      <w:r>
        <w:rPr>
          <w:spacing w:val="-3"/>
        </w:rPr>
        <w:t xml:space="preserve"> </w:t>
      </w:r>
      <w:r>
        <w:t>for serious</w:t>
      </w:r>
      <w:r>
        <w:rPr>
          <w:spacing w:val="-2"/>
        </w:rPr>
        <w:t xml:space="preserve"> </w:t>
      </w:r>
      <w:r>
        <w:t>entrepreneurs</w:t>
      </w:r>
      <w:r>
        <w:rPr>
          <w:spacing w:val="-3"/>
        </w:rPr>
        <w:t xml:space="preserve"> </w:t>
      </w:r>
      <w:r>
        <w:t>or</w:t>
      </w:r>
      <w:r>
        <w:rPr>
          <w:spacing w:val="1"/>
        </w:rPr>
        <w:t xml:space="preserve"> </w:t>
      </w:r>
      <w:r>
        <w:t>companies</w:t>
      </w:r>
      <w:r>
        <w:rPr>
          <w:spacing w:val="-3"/>
        </w:rPr>
        <w:t xml:space="preserve"> </w:t>
      </w:r>
      <w:r>
        <w:t>wishing to know</w:t>
      </w:r>
      <w:r>
        <w:rPr>
          <w:spacing w:val="-6"/>
        </w:rPr>
        <w:t xml:space="preserve"> </w:t>
      </w:r>
      <w:r>
        <w:t>the</w:t>
      </w:r>
      <w:r>
        <w:rPr>
          <w:spacing w:val="-1"/>
        </w:rPr>
        <w:t xml:space="preserve"> </w:t>
      </w:r>
      <w:r>
        <w:t>importance</w:t>
      </w:r>
      <w:r>
        <w:rPr>
          <w:spacing w:val="-2"/>
        </w:rPr>
        <w:t xml:space="preserve"> </w:t>
      </w:r>
      <w:r>
        <w:t>of</w:t>
      </w:r>
      <w:r>
        <w:rPr>
          <w:spacing w:val="-8"/>
        </w:rPr>
        <w:t xml:space="preserve"> </w:t>
      </w:r>
      <w:r>
        <w:t>websites</w:t>
      </w:r>
      <w:r>
        <w:rPr>
          <w:spacing w:val="-57"/>
        </w:rPr>
        <w:t xml:space="preserve"> </w:t>
      </w:r>
      <w:r>
        <w:t>this</w:t>
      </w:r>
      <w:r>
        <w:rPr>
          <w:spacing w:val="-1"/>
        </w:rPr>
        <w:t xml:space="preserve"> </w:t>
      </w:r>
      <w:r>
        <w:t>article</w:t>
      </w:r>
      <w:r>
        <w:rPr>
          <w:spacing w:val="1"/>
        </w:rPr>
        <w:t xml:space="preserve"> </w:t>
      </w:r>
      <w:r>
        <w:t>provides</w:t>
      </w:r>
      <w:r>
        <w:rPr>
          <w:spacing w:val="4"/>
        </w:rPr>
        <w:t xml:space="preserve"> </w:t>
      </w:r>
      <w:r>
        <w:t>just</w:t>
      </w:r>
      <w:r>
        <w:rPr>
          <w:spacing w:val="2"/>
        </w:rPr>
        <w:t xml:space="preserve"> </w:t>
      </w:r>
      <w:r>
        <w:t>that</w:t>
      </w:r>
      <w:r>
        <w:rPr>
          <w:rFonts w:ascii="Cambria" w:hAnsi="Cambria"/>
        </w:rPr>
        <w:t>.</w:t>
      </w:r>
    </w:p>
    <w:p w:rsidR="00E55C63" w:rsidRDefault="00E55C63">
      <w:pPr>
        <w:pStyle w:val="BodyText"/>
        <w:spacing w:before="9"/>
        <w:rPr>
          <w:rFonts w:ascii="Cambria"/>
          <w:sz w:val="33"/>
        </w:rPr>
      </w:pPr>
    </w:p>
    <w:p w:rsidR="00E55C63" w:rsidRDefault="001061A5">
      <w:pPr>
        <w:pStyle w:val="Heading5"/>
        <w:numPr>
          <w:ilvl w:val="2"/>
          <w:numId w:val="1"/>
        </w:numPr>
        <w:tabs>
          <w:tab w:val="left" w:pos="865"/>
        </w:tabs>
        <w:ind w:hanging="630"/>
        <w:jc w:val="both"/>
      </w:pPr>
      <w:bookmarkStart w:id="12" w:name="1.3.1_Makes_navigation_easy"/>
      <w:bookmarkEnd w:id="12"/>
      <w:r>
        <w:t>Makes</w:t>
      </w:r>
      <w:r>
        <w:rPr>
          <w:spacing w:val="-7"/>
        </w:rPr>
        <w:t xml:space="preserve"> </w:t>
      </w:r>
      <w:r>
        <w:t>navigation</w:t>
      </w:r>
      <w:r>
        <w:rPr>
          <w:spacing w:val="-9"/>
        </w:rPr>
        <w:t xml:space="preserve"> </w:t>
      </w:r>
      <w:r>
        <w:t>easy</w:t>
      </w:r>
    </w:p>
    <w:p w:rsidR="00E55C63" w:rsidRDefault="001061A5">
      <w:pPr>
        <w:pStyle w:val="BodyText"/>
        <w:spacing w:before="138" w:line="364" w:lineRule="auto"/>
        <w:ind w:left="245" w:right="304"/>
        <w:jc w:val="both"/>
      </w:pPr>
      <w:r>
        <w:t>When it comes to having a successful online platform, the user must enjoy easy navigation. Essentially,</w:t>
      </w:r>
      <w:r>
        <w:rPr>
          <w:spacing w:val="1"/>
        </w:rPr>
        <w:t xml:space="preserve"> </w:t>
      </w:r>
      <w:r>
        <w:t>information</w:t>
      </w:r>
      <w:r>
        <w:rPr>
          <w:spacing w:val="-11"/>
        </w:rPr>
        <w:t xml:space="preserve"> </w:t>
      </w:r>
      <w:r>
        <w:t>provided</w:t>
      </w:r>
      <w:r>
        <w:rPr>
          <w:spacing w:val="-6"/>
        </w:rPr>
        <w:t xml:space="preserve"> </w:t>
      </w:r>
      <w:r>
        <w:t>on</w:t>
      </w:r>
      <w:r>
        <w:rPr>
          <w:spacing w:val="-10"/>
        </w:rPr>
        <w:t xml:space="preserve"> </w:t>
      </w:r>
      <w:r>
        <w:t>the</w:t>
      </w:r>
      <w:r>
        <w:rPr>
          <w:spacing w:val="-6"/>
        </w:rPr>
        <w:t xml:space="preserve"> </w:t>
      </w:r>
      <w:r>
        <w:t>website</w:t>
      </w:r>
      <w:r>
        <w:rPr>
          <w:spacing w:val="-7"/>
        </w:rPr>
        <w:t xml:space="preserve"> </w:t>
      </w:r>
      <w:r>
        <w:t>should</w:t>
      </w:r>
      <w:r>
        <w:rPr>
          <w:spacing w:val="-1"/>
        </w:rPr>
        <w:t xml:space="preserve"> </w:t>
      </w:r>
      <w:r>
        <w:t>be</w:t>
      </w:r>
      <w:r>
        <w:rPr>
          <w:spacing w:val="-6"/>
        </w:rPr>
        <w:t xml:space="preserve"> </w:t>
      </w:r>
      <w:r>
        <w:t>easy</w:t>
      </w:r>
      <w:r>
        <w:rPr>
          <w:spacing w:val="-11"/>
        </w:rPr>
        <w:t xml:space="preserve"> </w:t>
      </w:r>
      <w:r>
        <w:t>to</w:t>
      </w:r>
      <w:r>
        <w:rPr>
          <w:spacing w:val="-6"/>
        </w:rPr>
        <w:t xml:space="preserve"> </w:t>
      </w:r>
      <w:r>
        <w:t>access.</w:t>
      </w:r>
      <w:r>
        <w:rPr>
          <w:spacing w:val="-3"/>
        </w:rPr>
        <w:t xml:space="preserve"> </w:t>
      </w:r>
      <w:r>
        <w:t>For</w:t>
      </w:r>
      <w:r>
        <w:rPr>
          <w:spacing w:val="-9"/>
        </w:rPr>
        <w:t xml:space="preserve"> </w:t>
      </w:r>
      <w:r>
        <w:t>this</w:t>
      </w:r>
      <w:r>
        <w:rPr>
          <w:spacing w:val="-7"/>
        </w:rPr>
        <w:t xml:space="preserve"> </w:t>
      </w:r>
      <w:r>
        <w:t>reason,</w:t>
      </w:r>
      <w:r>
        <w:rPr>
          <w:spacing w:val="1"/>
        </w:rPr>
        <w:t xml:space="preserve"> </w:t>
      </w:r>
      <w:r>
        <w:t>it</w:t>
      </w:r>
      <w:r>
        <w:rPr>
          <w:spacing w:val="-1"/>
        </w:rPr>
        <w:t xml:space="preserve"> </w:t>
      </w:r>
      <w:r>
        <w:t>is</w:t>
      </w:r>
      <w:r>
        <w:rPr>
          <w:spacing w:val="-8"/>
        </w:rPr>
        <w:t xml:space="preserve"> </w:t>
      </w:r>
      <w:r>
        <w:t>expected</w:t>
      </w:r>
      <w:r>
        <w:rPr>
          <w:spacing w:val="-5"/>
        </w:rPr>
        <w:t xml:space="preserve"> </w:t>
      </w:r>
      <w:r>
        <w:t>that</w:t>
      </w:r>
      <w:r>
        <w:rPr>
          <w:spacing w:val="-10"/>
        </w:rPr>
        <w:t xml:space="preserve"> </w:t>
      </w:r>
      <w:r>
        <w:t>the</w:t>
      </w:r>
      <w:r>
        <w:rPr>
          <w:spacing w:val="-6"/>
        </w:rPr>
        <w:t xml:space="preserve"> </w:t>
      </w:r>
      <w:r>
        <w:t>pages</w:t>
      </w:r>
      <w:r>
        <w:rPr>
          <w:spacing w:val="-58"/>
        </w:rPr>
        <w:t xml:space="preserve"> </w:t>
      </w:r>
      <w:r>
        <w:t>have</w:t>
      </w:r>
      <w:r>
        <w:rPr>
          <w:spacing w:val="5"/>
        </w:rPr>
        <w:t xml:space="preserve"> </w:t>
      </w:r>
      <w:r>
        <w:t>fast</w:t>
      </w:r>
      <w:r>
        <w:rPr>
          <w:spacing w:val="7"/>
        </w:rPr>
        <w:t xml:space="preserve"> </w:t>
      </w:r>
      <w:r>
        <w:t>loading</w:t>
      </w:r>
      <w:r>
        <w:rPr>
          <w:spacing w:val="2"/>
        </w:rPr>
        <w:t xml:space="preserve"> </w:t>
      </w:r>
      <w:r>
        <w:t>speeds.</w:t>
      </w:r>
    </w:p>
    <w:p w:rsidR="00E55C63" w:rsidRDefault="001061A5">
      <w:pPr>
        <w:pStyle w:val="BodyText"/>
        <w:spacing w:before="5" w:line="364" w:lineRule="auto"/>
        <w:ind w:left="245" w:right="294"/>
        <w:jc w:val="both"/>
      </w:pPr>
      <w:r>
        <w:t>Subsequently,</w:t>
      </w:r>
      <w:r>
        <w:rPr>
          <w:spacing w:val="1"/>
        </w:rPr>
        <w:t xml:space="preserve"> </w:t>
      </w:r>
      <w:r>
        <w:t>the</w:t>
      </w:r>
      <w:r>
        <w:rPr>
          <w:spacing w:val="1"/>
        </w:rPr>
        <w:t xml:space="preserve"> </w:t>
      </w:r>
      <w:r>
        <w:t>website</w:t>
      </w:r>
      <w:r>
        <w:rPr>
          <w:spacing w:val="1"/>
        </w:rPr>
        <w:t xml:space="preserve"> </w:t>
      </w:r>
      <w:r>
        <w:t>like online</w:t>
      </w:r>
      <w:r>
        <w:rPr>
          <w:spacing w:val="1"/>
        </w:rPr>
        <w:t xml:space="preserve"> </w:t>
      </w:r>
      <w:r>
        <w:t>auto</w:t>
      </w:r>
      <w:r>
        <w:rPr>
          <w:spacing w:val="1"/>
        </w:rPr>
        <w:t xml:space="preserve"> </w:t>
      </w:r>
      <w:r>
        <w:t>parts</w:t>
      </w:r>
      <w:r>
        <w:rPr>
          <w:spacing w:val="1"/>
        </w:rPr>
        <w:t xml:space="preserve"> </w:t>
      </w:r>
      <w:r>
        <w:t>store is</w:t>
      </w:r>
      <w:r>
        <w:rPr>
          <w:spacing w:val="1"/>
        </w:rPr>
        <w:t xml:space="preserve"> </w:t>
      </w:r>
      <w:r>
        <w:t>required</w:t>
      </w:r>
      <w:r>
        <w:rPr>
          <w:spacing w:val="1"/>
        </w:rPr>
        <w:t xml:space="preserve"> </w:t>
      </w:r>
      <w:r>
        <w:t>to offer</w:t>
      </w:r>
      <w:r>
        <w:rPr>
          <w:spacing w:val="1"/>
        </w:rPr>
        <w:t xml:space="preserve"> </w:t>
      </w:r>
      <w:r>
        <w:t>options</w:t>
      </w:r>
      <w:r>
        <w:rPr>
          <w:spacing w:val="1"/>
        </w:rPr>
        <w:t xml:space="preserve"> </w:t>
      </w:r>
      <w:r>
        <w:t>to</w:t>
      </w:r>
      <w:r>
        <w:rPr>
          <w:spacing w:val="1"/>
        </w:rPr>
        <w:t xml:space="preserve"> </w:t>
      </w:r>
      <w:r>
        <w:t>further</w:t>
      </w:r>
      <w:r>
        <w:rPr>
          <w:spacing w:val="1"/>
        </w:rPr>
        <w:t xml:space="preserve"> </w:t>
      </w:r>
      <w:r>
        <w:t>aid</w:t>
      </w:r>
      <w:r>
        <w:rPr>
          <w:spacing w:val="1"/>
        </w:rPr>
        <w:t xml:space="preserve"> </w:t>
      </w:r>
      <w:r>
        <w:t>in</w:t>
      </w:r>
      <w:r>
        <w:rPr>
          <w:spacing w:val="1"/>
        </w:rPr>
        <w:t xml:space="preserve"> </w:t>
      </w:r>
      <w:r>
        <w:t>navigation. This encompasses the inclusion of a search box. Here, the users get to type on the search tool</w:t>
      </w:r>
      <w:r>
        <w:rPr>
          <w:spacing w:val="1"/>
        </w:rPr>
        <w:t xml:space="preserve"> </w:t>
      </w:r>
      <w:r>
        <w:t>and quickly be directed to the section. It is through exemplary web design that a developer’s website</w:t>
      </w:r>
      <w:r>
        <w:rPr>
          <w:spacing w:val="1"/>
        </w:rPr>
        <w:t xml:space="preserve"> </w:t>
      </w:r>
      <w:r>
        <w:t>achieves</w:t>
      </w:r>
      <w:r>
        <w:rPr>
          <w:spacing w:val="-1"/>
        </w:rPr>
        <w:t xml:space="preserve"> </w:t>
      </w:r>
      <w:r>
        <w:t>this.</w:t>
      </w:r>
    </w:p>
    <w:p w:rsidR="00E55C63" w:rsidRDefault="001061A5">
      <w:pPr>
        <w:pStyle w:val="BodyText"/>
        <w:spacing w:before="2" w:line="364" w:lineRule="auto"/>
        <w:ind w:left="245" w:right="300"/>
        <w:jc w:val="both"/>
      </w:pPr>
      <w:r>
        <w:t>Aside from developing the website, the developer is advised to regularly test the pages for ease of</w:t>
      </w:r>
      <w:r>
        <w:rPr>
          <w:spacing w:val="1"/>
        </w:rPr>
        <w:t xml:space="preserve"> </w:t>
      </w:r>
      <w:r>
        <w:rPr>
          <w:spacing w:val="-1"/>
        </w:rPr>
        <w:t>navigation.</w:t>
      </w:r>
      <w:r>
        <w:rPr>
          <w:spacing w:val="-10"/>
        </w:rPr>
        <w:t xml:space="preserve"> </w:t>
      </w:r>
      <w:r>
        <w:rPr>
          <w:spacing w:val="-1"/>
        </w:rPr>
        <w:t>This</w:t>
      </w:r>
      <w:r>
        <w:rPr>
          <w:spacing w:val="-10"/>
        </w:rPr>
        <w:t xml:space="preserve"> </w:t>
      </w:r>
      <w:r>
        <w:rPr>
          <w:spacing w:val="-1"/>
        </w:rPr>
        <w:t>is</w:t>
      </w:r>
      <w:r>
        <w:rPr>
          <w:spacing w:val="-15"/>
        </w:rPr>
        <w:t xml:space="preserve"> </w:t>
      </w:r>
      <w:r>
        <w:rPr>
          <w:spacing w:val="-1"/>
        </w:rPr>
        <w:t>to</w:t>
      </w:r>
      <w:r>
        <w:rPr>
          <w:spacing w:val="-8"/>
        </w:rPr>
        <w:t xml:space="preserve"> </w:t>
      </w:r>
      <w:r>
        <w:rPr>
          <w:spacing w:val="-1"/>
        </w:rPr>
        <w:t>eliminate</w:t>
      </w:r>
      <w:r>
        <w:rPr>
          <w:spacing w:val="-12"/>
        </w:rPr>
        <w:t xml:space="preserve"> </w:t>
      </w:r>
      <w:r>
        <w:rPr>
          <w:spacing w:val="-1"/>
        </w:rPr>
        <w:t>or</w:t>
      </w:r>
      <w:r>
        <w:rPr>
          <w:spacing w:val="-16"/>
        </w:rPr>
        <w:t xml:space="preserve"> </w:t>
      </w:r>
      <w:r>
        <w:rPr>
          <w:spacing w:val="-1"/>
        </w:rPr>
        <w:t>resolve</w:t>
      </w:r>
      <w:r>
        <w:rPr>
          <w:spacing w:val="-9"/>
        </w:rPr>
        <w:t xml:space="preserve"> </w:t>
      </w:r>
      <w:r>
        <w:rPr>
          <w:spacing w:val="-1"/>
        </w:rPr>
        <w:t>bugs</w:t>
      </w:r>
      <w:r>
        <w:rPr>
          <w:spacing w:val="-15"/>
        </w:rPr>
        <w:t xml:space="preserve"> </w:t>
      </w:r>
      <w:r>
        <w:rPr>
          <w:spacing w:val="-1"/>
        </w:rPr>
        <w:t>that</w:t>
      </w:r>
      <w:r>
        <w:rPr>
          <w:spacing w:val="-7"/>
        </w:rPr>
        <w:t xml:space="preserve"> </w:t>
      </w:r>
      <w:r>
        <w:rPr>
          <w:spacing w:val="-1"/>
        </w:rPr>
        <w:t>may</w:t>
      </w:r>
      <w:r>
        <w:rPr>
          <w:spacing w:val="-11"/>
        </w:rPr>
        <w:t xml:space="preserve"> </w:t>
      </w:r>
      <w:r>
        <w:rPr>
          <w:spacing w:val="-1"/>
        </w:rPr>
        <w:t>hamper</w:t>
      </w:r>
      <w:r>
        <w:rPr>
          <w:spacing w:val="-11"/>
        </w:rPr>
        <w:t xml:space="preserve"> </w:t>
      </w:r>
      <w:r>
        <w:t>the</w:t>
      </w:r>
      <w:r>
        <w:rPr>
          <w:spacing w:val="-13"/>
        </w:rPr>
        <w:t xml:space="preserve"> </w:t>
      </w:r>
      <w:r>
        <w:t>ease</w:t>
      </w:r>
      <w:r>
        <w:rPr>
          <w:spacing w:val="-13"/>
        </w:rPr>
        <w:t xml:space="preserve"> </w:t>
      </w:r>
      <w:r>
        <w:t>of</w:t>
      </w:r>
      <w:r>
        <w:rPr>
          <w:spacing w:val="-16"/>
        </w:rPr>
        <w:t xml:space="preserve"> </w:t>
      </w:r>
      <w:r>
        <w:t>loading</w:t>
      </w:r>
      <w:r>
        <w:rPr>
          <w:spacing w:val="-11"/>
        </w:rPr>
        <w:t xml:space="preserve"> </w:t>
      </w:r>
      <w:r>
        <w:t>web</w:t>
      </w:r>
      <w:r>
        <w:rPr>
          <w:spacing w:val="-17"/>
        </w:rPr>
        <w:t xml:space="preserve"> </w:t>
      </w:r>
      <w:r>
        <w:t>pages.</w:t>
      </w:r>
      <w:r>
        <w:rPr>
          <w:spacing w:val="-10"/>
        </w:rPr>
        <w:t xml:space="preserve"> </w:t>
      </w:r>
      <w:r>
        <w:t>Remember,</w:t>
      </w:r>
      <w:r>
        <w:rPr>
          <w:spacing w:val="-58"/>
        </w:rPr>
        <w:t xml:space="preserve"> </w:t>
      </w:r>
      <w:r>
        <w:t>if</w:t>
      </w:r>
      <w:r>
        <w:rPr>
          <w:spacing w:val="-7"/>
        </w:rPr>
        <w:t xml:space="preserve"> </w:t>
      </w:r>
      <w:r>
        <w:t>a</w:t>
      </w:r>
      <w:r>
        <w:rPr>
          <w:spacing w:val="-1"/>
        </w:rPr>
        <w:t xml:space="preserve"> </w:t>
      </w:r>
      <w:r>
        <w:t>website</w:t>
      </w:r>
      <w:r>
        <w:rPr>
          <w:spacing w:val="5"/>
        </w:rPr>
        <w:t xml:space="preserve"> </w:t>
      </w:r>
      <w:r>
        <w:t>has</w:t>
      </w:r>
      <w:r>
        <w:rPr>
          <w:spacing w:val="-1"/>
        </w:rPr>
        <w:t xml:space="preserve"> </w:t>
      </w:r>
      <w:r>
        <w:t>good</w:t>
      </w:r>
      <w:r>
        <w:rPr>
          <w:spacing w:val="1"/>
        </w:rPr>
        <w:t xml:space="preserve"> </w:t>
      </w:r>
      <w:r>
        <w:t>navigation</w:t>
      </w:r>
      <w:r>
        <w:rPr>
          <w:spacing w:val="-3"/>
        </w:rPr>
        <w:t xml:space="preserve"> </w:t>
      </w:r>
      <w:r>
        <w:t>capabilities,</w:t>
      </w:r>
      <w:r>
        <w:rPr>
          <w:spacing w:val="5"/>
        </w:rPr>
        <w:t xml:space="preserve"> </w:t>
      </w:r>
      <w:r>
        <w:t>then</w:t>
      </w:r>
      <w:r>
        <w:rPr>
          <w:spacing w:val="1"/>
        </w:rPr>
        <w:t xml:space="preserve"> </w:t>
      </w:r>
      <w:r>
        <w:t>it</w:t>
      </w:r>
      <w:r>
        <w:rPr>
          <w:spacing w:val="1"/>
        </w:rPr>
        <w:t xml:space="preserve"> </w:t>
      </w:r>
      <w:r>
        <w:t>is</w:t>
      </w:r>
      <w:r>
        <w:rPr>
          <w:spacing w:val="-1"/>
        </w:rPr>
        <w:t xml:space="preserve"> </w:t>
      </w:r>
      <w:r>
        <w:t>guaranteed of</w:t>
      </w:r>
      <w:r>
        <w:rPr>
          <w:spacing w:val="-2"/>
        </w:rPr>
        <w:t xml:space="preserve"> </w:t>
      </w:r>
      <w:r>
        <w:t>more</w:t>
      </w:r>
      <w:r>
        <w:rPr>
          <w:spacing w:val="-5"/>
        </w:rPr>
        <w:t xml:space="preserve"> </w:t>
      </w:r>
      <w:r>
        <w:t>organic traffic.</w:t>
      </w:r>
    </w:p>
    <w:p w:rsidR="00E55C63" w:rsidRDefault="00E55C63">
      <w:pPr>
        <w:pStyle w:val="BodyText"/>
        <w:spacing w:before="6"/>
        <w:rPr>
          <w:sz w:val="35"/>
        </w:rPr>
      </w:pPr>
    </w:p>
    <w:p w:rsidR="00E55C63" w:rsidRDefault="001061A5">
      <w:pPr>
        <w:pStyle w:val="Heading5"/>
        <w:numPr>
          <w:ilvl w:val="2"/>
          <w:numId w:val="1"/>
        </w:numPr>
        <w:tabs>
          <w:tab w:val="left" w:pos="884"/>
        </w:tabs>
        <w:ind w:left="883" w:hanging="634"/>
        <w:jc w:val="both"/>
      </w:pPr>
      <w:bookmarkStart w:id="13" w:name="1.3.2_Provide_visual_content_on_the_webs"/>
      <w:bookmarkEnd w:id="13"/>
      <w:r>
        <w:t>Provide</w:t>
      </w:r>
      <w:r>
        <w:rPr>
          <w:spacing w:val="-5"/>
        </w:rPr>
        <w:t xml:space="preserve"> </w:t>
      </w:r>
      <w:r>
        <w:t>visual</w:t>
      </w:r>
      <w:r>
        <w:rPr>
          <w:spacing w:val="-6"/>
        </w:rPr>
        <w:t xml:space="preserve"> </w:t>
      </w:r>
      <w:r>
        <w:t>content</w:t>
      </w:r>
      <w:r>
        <w:rPr>
          <w:spacing w:val="-2"/>
        </w:rPr>
        <w:t xml:space="preserve"> </w:t>
      </w:r>
      <w:r>
        <w:t>on</w:t>
      </w:r>
      <w:r>
        <w:rPr>
          <w:spacing w:val="-11"/>
        </w:rPr>
        <w:t xml:space="preserve"> </w:t>
      </w:r>
      <w:r>
        <w:t>the</w:t>
      </w:r>
      <w:r>
        <w:rPr>
          <w:spacing w:val="-5"/>
        </w:rPr>
        <w:t xml:space="preserve"> </w:t>
      </w:r>
      <w:r>
        <w:t>website</w:t>
      </w:r>
    </w:p>
    <w:p w:rsidR="00E55C63" w:rsidRDefault="001061A5">
      <w:pPr>
        <w:pStyle w:val="BodyText"/>
        <w:spacing w:before="143" w:line="364" w:lineRule="auto"/>
        <w:ind w:left="245" w:right="299"/>
        <w:jc w:val="both"/>
      </w:pPr>
      <w:r>
        <w:t>Truth be said, selling abstract product and services can be cumbersome. This is further complicated when</w:t>
      </w:r>
      <w:r>
        <w:rPr>
          <w:spacing w:val="-58"/>
        </w:rPr>
        <w:t xml:space="preserve"> </w:t>
      </w:r>
      <w:r>
        <w:rPr>
          <w:spacing w:val="-1"/>
        </w:rPr>
        <w:t>a</w:t>
      </w:r>
      <w:r>
        <w:rPr>
          <w:spacing w:val="-9"/>
        </w:rPr>
        <w:t xml:space="preserve"> </w:t>
      </w:r>
      <w:r>
        <w:rPr>
          <w:spacing w:val="-1"/>
        </w:rPr>
        <w:t>company</w:t>
      </w:r>
      <w:r>
        <w:rPr>
          <w:spacing w:val="-17"/>
        </w:rPr>
        <w:t xml:space="preserve"> </w:t>
      </w:r>
      <w:r>
        <w:rPr>
          <w:spacing w:val="-1"/>
        </w:rPr>
        <w:t>only</w:t>
      </w:r>
      <w:r>
        <w:rPr>
          <w:spacing w:val="-17"/>
        </w:rPr>
        <w:t xml:space="preserve"> </w:t>
      </w:r>
      <w:r>
        <w:rPr>
          <w:spacing w:val="-1"/>
        </w:rPr>
        <w:t>provides</w:t>
      </w:r>
      <w:r>
        <w:rPr>
          <w:spacing w:val="-15"/>
        </w:rPr>
        <w:t xml:space="preserve"> </w:t>
      </w:r>
      <w:r>
        <w:rPr>
          <w:spacing w:val="-1"/>
        </w:rPr>
        <w:t>tons</w:t>
      </w:r>
      <w:r>
        <w:rPr>
          <w:spacing w:val="-10"/>
        </w:rPr>
        <w:t xml:space="preserve"> </w:t>
      </w:r>
      <w:r>
        <w:rPr>
          <w:spacing w:val="-1"/>
        </w:rPr>
        <w:t>of</w:t>
      </w:r>
      <w:r>
        <w:rPr>
          <w:spacing w:val="-19"/>
        </w:rPr>
        <w:t xml:space="preserve"> </w:t>
      </w:r>
      <w:r>
        <w:rPr>
          <w:spacing w:val="-1"/>
        </w:rPr>
        <w:t>text</w:t>
      </w:r>
      <w:r>
        <w:rPr>
          <w:spacing w:val="-3"/>
        </w:rPr>
        <w:t xml:space="preserve"> </w:t>
      </w:r>
      <w:r>
        <w:rPr>
          <w:spacing w:val="-1"/>
        </w:rPr>
        <w:t>about</w:t>
      </w:r>
      <w:r>
        <w:rPr>
          <w:spacing w:val="-12"/>
        </w:rPr>
        <w:t xml:space="preserve"> </w:t>
      </w:r>
      <w:r>
        <w:rPr>
          <w:spacing w:val="-1"/>
        </w:rPr>
        <w:t>their</w:t>
      </w:r>
      <w:r>
        <w:rPr>
          <w:spacing w:val="-6"/>
        </w:rPr>
        <w:t xml:space="preserve"> </w:t>
      </w:r>
      <w:r>
        <w:rPr>
          <w:spacing w:val="-1"/>
        </w:rPr>
        <w:t>specialty.</w:t>
      </w:r>
      <w:r>
        <w:rPr>
          <w:spacing w:val="-6"/>
        </w:rPr>
        <w:t xml:space="preserve"> </w:t>
      </w:r>
      <w:r>
        <w:rPr>
          <w:spacing w:val="-1"/>
        </w:rPr>
        <w:t>It</w:t>
      </w:r>
      <w:r>
        <w:rPr>
          <w:spacing w:val="-6"/>
        </w:rPr>
        <w:t xml:space="preserve"> </w:t>
      </w:r>
      <w:r>
        <w:rPr>
          <w:spacing w:val="-1"/>
        </w:rPr>
        <w:t>is</w:t>
      </w:r>
      <w:r>
        <w:rPr>
          <w:spacing w:val="-10"/>
        </w:rPr>
        <w:t xml:space="preserve"> </w:t>
      </w:r>
      <w:r>
        <w:rPr>
          <w:spacing w:val="-1"/>
        </w:rPr>
        <w:t>here</w:t>
      </w:r>
      <w:r>
        <w:rPr>
          <w:spacing w:val="-9"/>
        </w:rPr>
        <w:t xml:space="preserve"> </w:t>
      </w:r>
      <w:r>
        <w:rPr>
          <w:spacing w:val="-1"/>
        </w:rPr>
        <w:t>that</w:t>
      </w:r>
      <w:r>
        <w:rPr>
          <w:spacing w:val="-7"/>
        </w:rPr>
        <w:t xml:space="preserve"> </w:t>
      </w:r>
      <w:r>
        <w:rPr>
          <w:spacing w:val="-1"/>
        </w:rPr>
        <w:t>website</w:t>
      </w:r>
      <w:r>
        <w:rPr>
          <w:spacing w:val="-8"/>
        </w:rPr>
        <w:t xml:space="preserve"> </w:t>
      </w:r>
      <w:r>
        <w:rPr>
          <w:spacing w:val="-1"/>
        </w:rPr>
        <w:t>development</w:t>
      </w:r>
      <w:r>
        <w:rPr>
          <w:spacing w:val="-3"/>
        </w:rPr>
        <w:t xml:space="preserve"> </w:t>
      </w:r>
      <w:r>
        <w:t>spices</w:t>
      </w:r>
      <w:r>
        <w:rPr>
          <w:spacing w:val="-10"/>
        </w:rPr>
        <w:t xml:space="preserve"> </w:t>
      </w:r>
      <w:r>
        <w:t>things</w:t>
      </w:r>
      <w:r>
        <w:rPr>
          <w:spacing w:val="-58"/>
        </w:rPr>
        <w:t xml:space="preserve"> </w:t>
      </w:r>
      <w:r>
        <w:t>up.</w:t>
      </w:r>
    </w:p>
    <w:p w:rsidR="00E55C63" w:rsidRDefault="001061A5">
      <w:pPr>
        <w:pStyle w:val="BodyText"/>
        <w:spacing w:line="364" w:lineRule="auto"/>
        <w:ind w:left="245" w:right="288"/>
        <w:jc w:val="both"/>
      </w:pPr>
      <w:r>
        <w:t>By contacting</w:t>
      </w:r>
      <w:r>
        <w:rPr>
          <w:spacing w:val="1"/>
        </w:rPr>
        <w:t xml:space="preserve"> </w:t>
      </w:r>
      <w:r>
        <w:t>a</w:t>
      </w:r>
      <w:r>
        <w:rPr>
          <w:spacing w:val="1"/>
        </w:rPr>
        <w:t xml:space="preserve"> </w:t>
      </w:r>
      <w:r>
        <w:t>professional web</w:t>
      </w:r>
      <w:r>
        <w:rPr>
          <w:spacing w:val="1"/>
        </w:rPr>
        <w:t xml:space="preserve"> </w:t>
      </w:r>
      <w:r>
        <w:t>designer,</w:t>
      </w:r>
      <w:r>
        <w:rPr>
          <w:spacing w:val="1"/>
        </w:rPr>
        <w:t xml:space="preserve"> </w:t>
      </w:r>
      <w:r>
        <w:t>the</w:t>
      </w:r>
      <w:r>
        <w:rPr>
          <w:spacing w:val="1"/>
        </w:rPr>
        <w:t xml:space="preserve"> </w:t>
      </w:r>
      <w:r>
        <w:t>business</w:t>
      </w:r>
      <w:r>
        <w:rPr>
          <w:spacing w:val="1"/>
        </w:rPr>
        <w:t xml:space="preserve"> </w:t>
      </w:r>
      <w:r>
        <w:t>owner</w:t>
      </w:r>
      <w:r>
        <w:rPr>
          <w:spacing w:val="1"/>
        </w:rPr>
        <w:t xml:space="preserve"> </w:t>
      </w:r>
      <w:r>
        <w:t>gets to</w:t>
      </w:r>
      <w:r>
        <w:rPr>
          <w:spacing w:val="1"/>
        </w:rPr>
        <w:t xml:space="preserve"> </w:t>
      </w:r>
      <w:r>
        <w:t>choose the</w:t>
      </w:r>
      <w:r>
        <w:rPr>
          <w:spacing w:val="1"/>
        </w:rPr>
        <w:t xml:space="preserve"> </w:t>
      </w:r>
      <w:r>
        <w:t>images</w:t>
      </w:r>
      <w:r>
        <w:rPr>
          <w:spacing w:val="1"/>
        </w:rPr>
        <w:t xml:space="preserve"> </w:t>
      </w:r>
      <w:r>
        <w:t>to</w:t>
      </w:r>
      <w:r>
        <w:rPr>
          <w:spacing w:val="1"/>
        </w:rPr>
        <w:t xml:space="preserve"> </w:t>
      </w:r>
      <w:r>
        <w:t>use.</w:t>
      </w:r>
      <w:r>
        <w:rPr>
          <w:spacing w:val="1"/>
        </w:rPr>
        <w:t xml:space="preserve"> </w:t>
      </w:r>
      <w:r>
        <w:t>Additionally, the enterprise has the freedom to choose the number of promo videos and images. This will</w:t>
      </w:r>
      <w:r>
        <w:rPr>
          <w:spacing w:val="-57"/>
        </w:rPr>
        <w:t xml:space="preserve"> </w:t>
      </w:r>
      <w:r>
        <w:t>be guided</w:t>
      </w:r>
      <w:r>
        <w:rPr>
          <w:spacing w:val="2"/>
        </w:rPr>
        <w:t xml:space="preserve"> </w:t>
      </w:r>
      <w:r>
        <w:t>by</w:t>
      </w:r>
      <w:r>
        <w:rPr>
          <w:spacing w:val="-3"/>
        </w:rPr>
        <w:t xml:space="preserve"> </w:t>
      </w:r>
      <w:r>
        <w:t>the</w:t>
      </w:r>
      <w:r>
        <w:rPr>
          <w:spacing w:val="1"/>
        </w:rPr>
        <w:t xml:space="preserve"> </w:t>
      </w:r>
      <w:r>
        <w:t>optimization</w:t>
      </w:r>
      <w:r>
        <w:rPr>
          <w:spacing w:val="-3"/>
        </w:rPr>
        <w:t xml:space="preserve"> </w:t>
      </w:r>
      <w:r>
        <w:t>on</w:t>
      </w:r>
      <w:r>
        <w:rPr>
          <w:spacing w:val="-3"/>
        </w:rPr>
        <w:t xml:space="preserve"> </w:t>
      </w:r>
      <w:r>
        <w:t>search</w:t>
      </w:r>
      <w:r>
        <w:rPr>
          <w:spacing w:val="-4"/>
        </w:rPr>
        <w:t xml:space="preserve"> </w:t>
      </w:r>
      <w:r>
        <w:t>engines.</w:t>
      </w:r>
    </w:p>
    <w:p w:rsidR="00E55C63" w:rsidRDefault="001061A5">
      <w:pPr>
        <w:pStyle w:val="BodyText"/>
        <w:spacing w:before="4" w:line="364" w:lineRule="auto"/>
        <w:ind w:left="245" w:right="292"/>
        <w:jc w:val="both"/>
      </w:pPr>
      <w:r>
        <w:t>The merit of using visual contents is that provides the users with a clear picture of what the product looks</w:t>
      </w:r>
      <w:r>
        <w:rPr>
          <w:spacing w:val="-57"/>
        </w:rPr>
        <w:t xml:space="preserve"> </w:t>
      </w:r>
      <w:r>
        <w:t>like. Apparently, not all customers understand the services or products offered through text. So, the</w:t>
      </w:r>
      <w:r>
        <w:rPr>
          <w:spacing w:val="1"/>
        </w:rPr>
        <w:t xml:space="preserve"> </w:t>
      </w:r>
      <w:r>
        <w:t>inclusion</w:t>
      </w:r>
      <w:r>
        <w:rPr>
          <w:spacing w:val="-4"/>
        </w:rPr>
        <w:t xml:space="preserve"> </w:t>
      </w:r>
      <w:r>
        <w:t>of</w:t>
      </w:r>
      <w:r>
        <w:rPr>
          <w:spacing w:val="-2"/>
        </w:rPr>
        <w:t xml:space="preserve"> </w:t>
      </w:r>
      <w:r>
        <w:t>images</w:t>
      </w:r>
      <w:r>
        <w:rPr>
          <w:spacing w:val="3"/>
        </w:rPr>
        <w:t xml:space="preserve"> </w:t>
      </w:r>
      <w:r>
        <w:t>makes</w:t>
      </w:r>
      <w:r>
        <w:rPr>
          <w:spacing w:val="3"/>
        </w:rPr>
        <w:t xml:space="preserve"> </w:t>
      </w:r>
      <w:r>
        <w:t>it</w:t>
      </w:r>
      <w:r>
        <w:rPr>
          <w:spacing w:val="6"/>
        </w:rPr>
        <w:t xml:space="preserve"> </w:t>
      </w:r>
      <w:r>
        <w:t>simple to</w:t>
      </w:r>
      <w:r>
        <w:rPr>
          <w:spacing w:val="6"/>
        </w:rPr>
        <w:t xml:space="preserve"> </w:t>
      </w:r>
      <w:r>
        <w:t>drive</w:t>
      </w:r>
      <w:r>
        <w:rPr>
          <w:spacing w:val="1"/>
        </w:rPr>
        <w:t xml:space="preserve"> </w:t>
      </w:r>
      <w:r>
        <w:t>the</w:t>
      </w:r>
      <w:r>
        <w:rPr>
          <w:spacing w:val="5"/>
        </w:rPr>
        <w:t xml:space="preserve"> </w:t>
      </w:r>
      <w:r>
        <w:t>message</w:t>
      </w:r>
      <w:r>
        <w:rPr>
          <w:spacing w:val="5"/>
        </w:rPr>
        <w:t xml:space="preserve"> </w:t>
      </w:r>
      <w:r>
        <w:t>home.</w:t>
      </w:r>
    </w:p>
    <w:p w:rsidR="00E55C63" w:rsidRDefault="001061A5">
      <w:pPr>
        <w:pStyle w:val="BodyText"/>
        <w:spacing w:line="367" w:lineRule="auto"/>
        <w:ind w:left="245" w:right="306"/>
        <w:jc w:val="both"/>
      </w:pPr>
      <w:r>
        <w:t>Besides this, use of images on the site easily captures the attention of the readers. Before reading through</w:t>
      </w:r>
      <w:r>
        <w:rPr>
          <w:spacing w:val="-57"/>
        </w:rPr>
        <w:t xml:space="preserve"> </w:t>
      </w:r>
      <w:r>
        <w:t>the</w:t>
      </w:r>
      <w:r>
        <w:rPr>
          <w:spacing w:val="-6"/>
        </w:rPr>
        <w:t xml:space="preserve"> </w:t>
      </w:r>
      <w:r>
        <w:t>text,</w:t>
      </w:r>
      <w:r>
        <w:rPr>
          <w:spacing w:val="-2"/>
        </w:rPr>
        <w:t xml:space="preserve"> </w:t>
      </w:r>
      <w:r>
        <w:t>users</w:t>
      </w:r>
      <w:r>
        <w:rPr>
          <w:spacing w:val="-6"/>
        </w:rPr>
        <w:t xml:space="preserve"> </w:t>
      </w:r>
      <w:r>
        <w:t>are</w:t>
      </w:r>
      <w:r>
        <w:rPr>
          <w:spacing w:val="-6"/>
        </w:rPr>
        <w:t xml:space="preserve"> </w:t>
      </w:r>
      <w:r>
        <w:t>often</w:t>
      </w:r>
      <w:r>
        <w:rPr>
          <w:spacing w:val="-9"/>
        </w:rPr>
        <w:t xml:space="preserve"> </w:t>
      </w:r>
      <w:r>
        <w:t>keen</w:t>
      </w:r>
      <w:r>
        <w:rPr>
          <w:spacing w:val="-9"/>
        </w:rPr>
        <w:t xml:space="preserve"> </w:t>
      </w:r>
      <w:r>
        <w:t>on</w:t>
      </w:r>
      <w:r>
        <w:rPr>
          <w:spacing w:val="-10"/>
        </w:rPr>
        <w:t xml:space="preserve"> </w:t>
      </w:r>
      <w:r>
        <w:t>the image.</w:t>
      </w:r>
      <w:r>
        <w:rPr>
          <w:spacing w:val="-3"/>
        </w:rPr>
        <w:t xml:space="preserve"> </w:t>
      </w:r>
      <w:r>
        <w:t>This</w:t>
      </w:r>
      <w:r>
        <w:rPr>
          <w:spacing w:val="-2"/>
        </w:rPr>
        <w:t xml:space="preserve"> </w:t>
      </w:r>
      <w:r>
        <w:t>improves</w:t>
      </w:r>
      <w:r>
        <w:rPr>
          <w:spacing w:val="-6"/>
        </w:rPr>
        <w:t xml:space="preserve"> </w:t>
      </w:r>
      <w:r>
        <w:t>the</w:t>
      </w:r>
      <w:r>
        <w:rPr>
          <w:spacing w:val="-6"/>
        </w:rPr>
        <w:t xml:space="preserve"> </w:t>
      </w:r>
      <w:r>
        <w:t>chances</w:t>
      </w:r>
      <w:r>
        <w:rPr>
          <w:spacing w:val="-6"/>
        </w:rPr>
        <w:t xml:space="preserve"> </w:t>
      </w:r>
      <w:r>
        <w:t>of</w:t>
      </w:r>
      <w:r>
        <w:rPr>
          <w:spacing w:val="-12"/>
        </w:rPr>
        <w:t xml:space="preserve"> </w:t>
      </w:r>
      <w:r>
        <w:t>having more</w:t>
      </w:r>
      <w:r>
        <w:rPr>
          <w:spacing w:val="-5"/>
        </w:rPr>
        <w:t xml:space="preserve"> </w:t>
      </w:r>
      <w:r>
        <w:t>users</w:t>
      </w:r>
      <w:r>
        <w:rPr>
          <w:spacing w:val="-7"/>
        </w:rPr>
        <w:t xml:space="preserve"> </w:t>
      </w:r>
      <w:r>
        <w:t>to</w:t>
      </w:r>
      <w:r>
        <w:rPr>
          <w:spacing w:val="-4"/>
        </w:rPr>
        <w:t xml:space="preserve"> </w:t>
      </w:r>
      <w:r>
        <w:t>the</w:t>
      </w:r>
      <w:r>
        <w:rPr>
          <w:spacing w:val="-6"/>
        </w:rPr>
        <w:t xml:space="preserve"> </w:t>
      </w:r>
      <w:r>
        <w:t>website</w:t>
      </w:r>
    </w:p>
    <w:p w:rsidR="00E55C63" w:rsidRDefault="00E55C63">
      <w:pPr>
        <w:spacing w:line="367" w:lineRule="auto"/>
        <w:jc w:val="both"/>
        <w:sectPr w:rsidR="00E55C63">
          <w:pgSz w:w="11910" w:h="16840"/>
          <w:pgMar w:top="1080" w:right="400" w:bottom="1060" w:left="840" w:header="725" w:footer="878" w:gutter="0"/>
          <w:cols w:space="720"/>
        </w:sectPr>
      </w:pPr>
    </w:p>
    <w:p w:rsidR="00E55C63" w:rsidRDefault="00E55C63">
      <w:pPr>
        <w:pStyle w:val="BodyText"/>
        <w:rPr>
          <w:sz w:val="20"/>
        </w:rPr>
      </w:pPr>
    </w:p>
    <w:p w:rsidR="00E55C63" w:rsidRDefault="001061A5">
      <w:pPr>
        <w:pStyle w:val="BodyText"/>
        <w:spacing w:before="216" w:line="364" w:lineRule="auto"/>
        <w:ind w:left="101" w:right="309"/>
        <w:jc w:val="both"/>
      </w:pPr>
      <w:r>
        <w:t>Nevertheless, webmasters are advised to avoid stuffing the visual data. This is because it makes it difficult</w:t>
      </w:r>
      <w:r>
        <w:rPr>
          <w:spacing w:val="-57"/>
        </w:rPr>
        <w:t xml:space="preserve"> </w:t>
      </w:r>
      <w:r>
        <w:t xml:space="preserve">for the user to interpret. It also lowers the ranking of the website of search engine optimization. </w:t>
      </w:r>
      <w:proofErr w:type="gramStart"/>
      <w:r>
        <w:t>So</w:t>
      </w:r>
      <w:proofErr w:type="gramEnd"/>
      <w:r>
        <w:t xml:space="preserve"> it is</w:t>
      </w:r>
      <w:r>
        <w:rPr>
          <w:spacing w:val="1"/>
        </w:rPr>
        <w:t xml:space="preserve"> </w:t>
      </w:r>
      <w:r>
        <w:t>important</w:t>
      </w:r>
      <w:r>
        <w:rPr>
          <w:spacing w:val="1"/>
        </w:rPr>
        <w:t xml:space="preserve"> </w:t>
      </w:r>
      <w:r>
        <w:t>to</w:t>
      </w:r>
      <w:r>
        <w:rPr>
          <w:spacing w:val="2"/>
        </w:rPr>
        <w:t xml:space="preserve"> </w:t>
      </w:r>
      <w:r>
        <w:t>moderate</w:t>
      </w:r>
      <w:r>
        <w:rPr>
          <w:spacing w:val="-4"/>
        </w:rPr>
        <w:t xml:space="preserve"> </w:t>
      </w:r>
      <w:r>
        <w:t>the</w:t>
      </w:r>
      <w:r>
        <w:rPr>
          <w:spacing w:val="1"/>
        </w:rPr>
        <w:t xml:space="preserve"> </w:t>
      </w:r>
      <w:r>
        <w:t>use</w:t>
      </w:r>
      <w:r>
        <w:rPr>
          <w:spacing w:val="-4"/>
        </w:rPr>
        <w:t xml:space="preserve"> </w:t>
      </w:r>
      <w:r>
        <w:t>of</w:t>
      </w:r>
      <w:r>
        <w:rPr>
          <w:spacing w:val="-1"/>
        </w:rPr>
        <w:t xml:space="preserve"> </w:t>
      </w:r>
      <w:r>
        <w:t>imagery.</w:t>
      </w:r>
    </w:p>
    <w:p w:rsidR="00E55C63" w:rsidRDefault="00E55C63">
      <w:pPr>
        <w:pStyle w:val="BodyText"/>
        <w:spacing w:before="1"/>
        <w:rPr>
          <w:sz w:val="35"/>
        </w:rPr>
      </w:pPr>
    </w:p>
    <w:p w:rsidR="00E55C63" w:rsidRDefault="001061A5">
      <w:pPr>
        <w:pStyle w:val="Heading5"/>
        <w:numPr>
          <w:ilvl w:val="2"/>
          <w:numId w:val="1"/>
        </w:numPr>
        <w:tabs>
          <w:tab w:val="left" w:pos="735"/>
        </w:tabs>
        <w:ind w:left="734" w:hanging="634"/>
        <w:jc w:val="both"/>
      </w:pPr>
      <w:bookmarkStart w:id="14" w:name="1.3.3_Attract_lifetime_clients_to_your_b"/>
      <w:bookmarkEnd w:id="14"/>
      <w:r>
        <w:t>Attract</w:t>
      </w:r>
      <w:r>
        <w:rPr>
          <w:spacing w:val="-8"/>
        </w:rPr>
        <w:t xml:space="preserve"> </w:t>
      </w:r>
      <w:r>
        <w:t>lifetime</w:t>
      </w:r>
      <w:r>
        <w:rPr>
          <w:spacing w:val="-6"/>
        </w:rPr>
        <w:t xml:space="preserve"> </w:t>
      </w:r>
      <w:r>
        <w:t>clients</w:t>
      </w:r>
      <w:r>
        <w:rPr>
          <w:spacing w:val="-5"/>
        </w:rPr>
        <w:t xml:space="preserve"> </w:t>
      </w:r>
      <w:r>
        <w:t>to</w:t>
      </w:r>
      <w:r>
        <w:rPr>
          <w:spacing w:val="-7"/>
        </w:rPr>
        <w:t xml:space="preserve"> </w:t>
      </w:r>
      <w:r>
        <w:t>your</w:t>
      </w:r>
      <w:r>
        <w:rPr>
          <w:spacing w:val="-6"/>
        </w:rPr>
        <w:t xml:space="preserve"> </w:t>
      </w:r>
      <w:r>
        <w:t>business</w:t>
      </w:r>
    </w:p>
    <w:p w:rsidR="00E55C63" w:rsidRDefault="001061A5">
      <w:pPr>
        <w:pStyle w:val="BodyText"/>
        <w:spacing w:before="138" w:line="364" w:lineRule="auto"/>
        <w:ind w:left="101" w:right="311"/>
        <w:jc w:val="both"/>
      </w:pPr>
      <w:r>
        <w:t>As the company aspires to spread its wings and expand,</w:t>
      </w:r>
      <w:r>
        <w:rPr>
          <w:spacing w:val="1"/>
        </w:rPr>
        <w:t xml:space="preserve"> </w:t>
      </w:r>
      <w:r>
        <w:t>it</w:t>
      </w:r>
      <w:r>
        <w:rPr>
          <w:spacing w:val="1"/>
        </w:rPr>
        <w:t xml:space="preserve"> </w:t>
      </w:r>
      <w:r>
        <w:t>is fundamental to</w:t>
      </w:r>
      <w:r>
        <w:rPr>
          <w:spacing w:val="1"/>
        </w:rPr>
        <w:t xml:space="preserve"> </w:t>
      </w:r>
      <w:r>
        <w:t>have loyal customers.</w:t>
      </w:r>
      <w:r>
        <w:rPr>
          <w:spacing w:val="1"/>
        </w:rPr>
        <w:t xml:space="preserve"> </w:t>
      </w:r>
      <w:r>
        <w:t>Nevertheless, this</w:t>
      </w:r>
      <w:r>
        <w:rPr>
          <w:spacing w:val="-4"/>
        </w:rPr>
        <w:t xml:space="preserve"> </w:t>
      </w:r>
      <w:r>
        <w:t>can</w:t>
      </w:r>
      <w:r>
        <w:rPr>
          <w:spacing w:val="-1"/>
        </w:rPr>
        <w:t xml:space="preserve"> </w:t>
      </w:r>
      <w:r>
        <w:t>be</w:t>
      </w:r>
      <w:r>
        <w:rPr>
          <w:spacing w:val="-2"/>
        </w:rPr>
        <w:t xml:space="preserve"> </w:t>
      </w:r>
      <w:r>
        <w:t>a</w:t>
      </w:r>
      <w:r>
        <w:rPr>
          <w:spacing w:val="-3"/>
        </w:rPr>
        <w:t xml:space="preserve"> </w:t>
      </w:r>
      <w:r>
        <w:t>daunting</w:t>
      </w:r>
      <w:r>
        <w:rPr>
          <w:spacing w:val="-1"/>
        </w:rPr>
        <w:t xml:space="preserve"> </w:t>
      </w:r>
      <w:r>
        <w:t>task</w:t>
      </w:r>
      <w:r>
        <w:rPr>
          <w:spacing w:val="-2"/>
        </w:rPr>
        <w:t xml:space="preserve"> </w:t>
      </w:r>
      <w:r>
        <w:t>especially</w:t>
      </w:r>
      <w:r>
        <w:rPr>
          <w:spacing w:val="-6"/>
        </w:rPr>
        <w:t xml:space="preserve"> </w:t>
      </w:r>
      <w:r>
        <w:t>when</w:t>
      </w:r>
      <w:r>
        <w:rPr>
          <w:spacing w:val="-6"/>
        </w:rPr>
        <w:t xml:space="preserve"> </w:t>
      </w:r>
      <w:r>
        <w:t>the</w:t>
      </w:r>
      <w:r>
        <w:rPr>
          <w:spacing w:val="-3"/>
        </w:rPr>
        <w:t xml:space="preserve"> </w:t>
      </w:r>
      <w:r>
        <w:t>entrepreneur uses</w:t>
      </w:r>
      <w:r>
        <w:rPr>
          <w:spacing w:val="-4"/>
        </w:rPr>
        <w:t xml:space="preserve"> </w:t>
      </w:r>
      <w:r>
        <w:t>poor</w:t>
      </w:r>
      <w:r>
        <w:rPr>
          <w:spacing w:val="-9"/>
        </w:rPr>
        <w:t xml:space="preserve"> </w:t>
      </w:r>
      <w:r>
        <w:t>tactics</w:t>
      </w:r>
      <w:r>
        <w:rPr>
          <w:spacing w:val="-3"/>
        </w:rPr>
        <w:t xml:space="preserve"> </w:t>
      </w:r>
      <w:r>
        <w:t>to</w:t>
      </w:r>
      <w:r>
        <w:rPr>
          <w:spacing w:val="3"/>
        </w:rPr>
        <w:t xml:space="preserve"> </w:t>
      </w:r>
      <w:r>
        <w:t>achieve</w:t>
      </w:r>
      <w:r>
        <w:rPr>
          <w:spacing w:val="-7"/>
        </w:rPr>
        <w:t xml:space="preserve"> </w:t>
      </w:r>
      <w:r>
        <w:t>this.</w:t>
      </w:r>
      <w:r>
        <w:rPr>
          <w:spacing w:val="-58"/>
        </w:rPr>
        <w:t xml:space="preserve"> </w:t>
      </w:r>
      <w:r>
        <w:t>It</w:t>
      </w:r>
      <w:r>
        <w:rPr>
          <w:spacing w:val="1"/>
        </w:rPr>
        <w:t xml:space="preserve"> </w:t>
      </w:r>
      <w:r>
        <w:t>is</w:t>
      </w:r>
      <w:r>
        <w:rPr>
          <w:spacing w:val="-1"/>
        </w:rPr>
        <w:t xml:space="preserve"> </w:t>
      </w:r>
      <w:r>
        <w:t>at</w:t>
      </w:r>
      <w:r>
        <w:rPr>
          <w:spacing w:val="1"/>
        </w:rPr>
        <w:t xml:space="preserve"> </w:t>
      </w:r>
      <w:r>
        <w:t>this point</w:t>
      </w:r>
      <w:r>
        <w:rPr>
          <w:spacing w:val="1"/>
        </w:rPr>
        <w:t xml:space="preserve"> </w:t>
      </w:r>
      <w:r>
        <w:t>that</w:t>
      </w:r>
      <w:r>
        <w:rPr>
          <w:spacing w:val="6"/>
        </w:rPr>
        <w:t xml:space="preserve"> </w:t>
      </w:r>
      <w:r>
        <w:t>development</w:t>
      </w:r>
      <w:r>
        <w:rPr>
          <w:spacing w:val="6"/>
        </w:rPr>
        <w:t xml:space="preserve"> </w:t>
      </w:r>
      <w:r>
        <w:t>and</w:t>
      </w:r>
      <w:r>
        <w:rPr>
          <w:spacing w:val="2"/>
        </w:rPr>
        <w:t xml:space="preserve"> </w:t>
      </w:r>
      <w:r>
        <w:t>designing</w:t>
      </w:r>
      <w:r>
        <w:rPr>
          <w:spacing w:val="1"/>
        </w:rPr>
        <w:t xml:space="preserve"> </w:t>
      </w:r>
      <w:r>
        <w:t>of</w:t>
      </w:r>
      <w:r>
        <w:rPr>
          <w:spacing w:val="-7"/>
        </w:rPr>
        <w:t xml:space="preserve"> </w:t>
      </w:r>
      <w:r>
        <w:t>the</w:t>
      </w:r>
      <w:r>
        <w:rPr>
          <w:spacing w:val="1"/>
        </w:rPr>
        <w:t xml:space="preserve"> </w:t>
      </w:r>
      <w:r>
        <w:t>website</w:t>
      </w:r>
      <w:r>
        <w:rPr>
          <w:spacing w:val="5"/>
        </w:rPr>
        <w:t xml:space="preserve"> </w:t>
      </w:r>
      <w:r>
        <w:t>help</w:t>
      </w:r>
      <w:r>
        <w:rPr>
          <w:spacing w:val="1"/>
        </w:rPr>
        <w:t xml:space="preserve"> </w:t>
      </w:r>
      <w:r>
        <w:t>out.</w:t>
      </w:r>
    </w:p>
    <w:p w:rsidR="00E55C63" w:rsidRDefault="001061A5">
      <w:pPr>
        <w:pStyle w:val="BodyText"/>
        <w:spacing w:before="5" w:line="364" w:lineRule="auto"/>
        <w:ind w:left="101" w:right="289"/>
        <w:jc w:val="both"/>
      </w:pPr>
      <w:r>
        <w:t>The metrics retrieved from the site enable webmasters to monitor the activity of users. Here, it is possible</w:t>
      </w:r>
      <w:r>
        <w:rPr>
          <w:spacing w:val="1"/>
        </w:rPr>
        <w:t xml:space="preserve"> </w:t>
      </w:r>
      <w:r>
        <w:t>to</w:t>
      </w:r>
      <w:r>
        <w:rPr>
          <w:spacing w:val="-2"/>
        </w:rPr>
        <w:t xml:space="preserve"> </w:t>
      </w:r>
      <w:r>
        <w:t>highlight</w:t>
      </w:r>
      <w:r>
        <w:rPr>
          <w:spacing w:val="-2"/>
        </w:rPr>
        <w:t xml:space="preserve"> </w:t>
      </w:r>
      <w:r>
        <w:t>the</w:t>
      </w:r>
      <w:r>
        <w:rPr>
          <w:spacing w:val="-7"/>
        </w:rPr>
        <w:t xml:space="preserve"> </w:t>
      </w:r>
      <w:r>
        <w:t>customers</w:t>
      </w:r>
      <w:r>
        <w:rPr>
          <w:spacing w:val="-8"/>
        </w:rPr>
        <w:t xml:space="preserve"> </w:t>
      </w:r>
      <w:r>
        <w:t>that</w:t>
      </w:r>
      <w:r>
        <w:rPr>
          <w:spacing w:val="-2"/>
        </w:rPr>
        <w:t xml:space="preserve"> </w:t>
      </w:r>
      <w:r>
        <w:t>have</w:t>
      </w:r>
      <w:r>
        <w:rPr>
          <w:spacing w:val="-7"/>
        </w:rPr>
        <w:t xml:space="preserve"> </w:t>
      </w:r>
      <w:r>
        <w:t>continuously</w:t>
      </w:r>
      <w:r>
        <w:rPr>
          <w:spacing w:val="-6"/>
        </w:rPr>
        <w:t xml:space="preserve"> </w:t>
      </w:r>
      <w:r>
        <w:t>supported</w:t>
      </w:r>
      <w:r>
        <w:rPr>
          <w:spacing w:val="-15"/>
        </w:rPr>
        <w:t xml:space="preserve"> </w:t>
      </w:r>
      <w:r>
        <w:t>the</w:t>
      </w:r>
      <w:r>
        <w:rPr>
          <w:spacing w:val="-7"/>
        </w:rPr>
        <w:t xml:space="preserve"> </w:t>
      </w:r>
      <w:r>
        <w:t>brand. After</w:t>
      </w:r>
      <w:r>
        <w:rPr>
          <w:spacing w:val="-4"/>
        </w:rPr>
        <w:t xml:space="preserve"> </w:t>
      </w:r>
      <w:r>
        <w:t>pinpointing</w:t>
      </w:r>
      <w:r>
        <w:rPr>
          <w:spacing w:val="-7"/>
        </w:rPr>
        <w:t xml:space="preserve"> </w:t>
      </w:r>
      <w:r>
        <w:t>them,</w:t>
      </w:r>
      <w:r>
        <w:rPr>
          <w:spacing w:val="-4"/>
        </w:rPr>
        <w:t xml:space="preserve"> </w:t>
      </w:r>
      <w:r>
        <w:t>the</w:t>
      </w:r>
      <w:r>
        <w:rPr>
          <w:spacing w:val="-3"/>
        </w:rPr>
        <w:t xml:space="preserve"> </w:t>
      </w:r>
      <w:r>
        <w:t>business</w:t>
      </w:r>
      <w:r>
        <w:rPr>
          <w:spacing w:val="-57"/>
        </w:rPr>
        <w:t xml:space="preserve"> </w:t>
      </w:r>
      <w:r>
        <w:t>owner</w:t>
      </w:r>
      <w:r>
        <w:rPr>
          <w:spacing w:val="-2"/>
        </w:rPr>
        <w:t xml:space="preserve"> </w:t>
      </w:r>
      <w:r>
        <w:t>ought</w:t>
      </w:r>
      <w:r>
        <w:rPr>
          <w:spacing w:val="2"/>
        </w:rPr>
        <w:t xml:space="preserve"> </w:t>
      </w:r>
      <w:r>
        <w:t>to</w:t>
      </w:r>
      <w:r>
        <w:rPr>
          <w:spacing w:val="1"/>
        </w:rPr>
        <w:t xml:space="preserve"> </w:t>
      </w:r>
      <w:r>
        <w:t>employ</w:t>
      </w:r>
      <w:r>
        <w:rPr>
          <w:spacing w:val="-3"/>
        </w:rPr>
        <w:t xml:space="preserve"> </w:t>
      </w:r>
      <w:r>
        <w:t>creative ways to</w:t>
      </w:r>
      <w:r>
        <w:rPr>
          <w:spacing w:val="6"/>
        </w:rPr>
        <w:t xml:space="preserve"> </w:t>
      </w:r>
      <w:r>
        <w:t>retain</w:t>
      </w:r>
      <w:r>
        <w:rPr>
          <w:spacing w:val="-3"/>
        </w:rPr>
        <w:t xml:space="preserve"> </w:t>
      </w:r>
      <w:r>
        <w:t>these</w:t>
      </w:r>
      <w:r>
        <w:rPr>
          <w:spacing w:val="1"/>
        </w:rPr>
        <w:t xml:space="preserve"> </w:t>
      </w:r>
      <w:r>
        <w:t>customers.</w:t>
      </w:r>
    </w:p>
    <w:p w:rsidR="00E55C63" w:rsidRDefault="001061A5">
      <w:pPr>
        <w:pStyle w:val="BodyText"/>
        <w:spacing w:line="364" w:lineRule="auto"/>
        <w:ind w:left="101" w:right="298"/>
        <w:jc w:val="both"/>
      </w:pPr>
      <w:r>
        <w:t>One innovative option is rewarding them with gift vouchers and rewards. This will definitely give them</w:t>
      </w:r>
      <w:r>
        <w:rPr>
          <w:spacing w:val="1"/>
        </w:rPr>
        <w:t xml:space="preserve"> </w:t>
      </w:r>
      <w:r>
        <w:rPr>
          <w:spacing w:val="-1"/>
        </w:rPr>
        <w:t>more</w:t>
      </w:r>
      <w:r>
        <w:rPr>
          <w:spacing w:val="-13"/>
        </w:rPr>
        <w:t xml:space="preserve"> </w:t>
      </w:r>
      <w:r>
        <w:rPr>
          <w:spacing w:val="-1"/>
        </w:rPr>
        <w:t>reason</w:t>
      </w:r>
      <w:r>
        <w:rPr>
          <w:spacing w:val="-17"/>
        </w:rPr>
        <w:t xml:space="preserve"> </w:t>
      </w:r>
      <w:r>
        <w:rPr>
          <w:spacing w:val="-1"/>
        </w:rPr>
        <w:t>to</w:t>
      </w:r>
      <w:r>
        <w:rPr>
          <w:spacing w:val="-8"/>
        </w:rPr>
        <w:t xml:space="preserve"> </w:t>
      </w:r>
      <w:r>
        <w:rPr>
          <w:spacing w:val="-1"/>
        </w:rPr>
        <w:t>access</w:t>
      </w:r>
      <w:r>
        <w:rPr>
          <w:spacing w:val="-9"/>
        </w:rPr>
        <w:t xml:space="preserve"> </w:t>
      </w:r>
      <w:r>
        <w:rPr>
          <w:spacing w:val="-1"/>
        </w:rPr>
        <w:t>your</w:t>
      </w:r>
      <w:r>
        <w:rPr>
          <w:spacing w:val="-11"/>
        </w:rPr>
        <w:t xml:space="preserve"> </w:t>
      </w:r>
      <w:r>
        <w:rPr>
          <w:spacing w:val="-1"/>
        </w:rPr>
        <w:t>services</w:t>
      </w:r>
      <w:r>
        <w:rPr>
          <w:spacing w:val="-15"/>
        </w:rPr>
        <w:t xml:space="preserve"> </w:t>
      </w:r>
      <w:r>
        <w:rPr>
          <w:spacing w:val="-1"/>
        </w:rPr>
        <w:t>or</w:t>
      </w:r>
      <w:r>
        <w:rPr>
          <w:spacing w:val="-11"/>
        </w:rPr>
        <w:t xml:space="preserve"> </w:t>
      </w:r>
      <w:r>
        <w:rPr>
          <w:spacing w:val="-1"/>
        </w:rPr>
        <w:t>products.</w:t>
      </w:r>
      <w:r>
        <w:rPr>
          <w:spacing w:val="-9"/>
        </w:rPr>
        <w:t xml:space="preserve"> </w:t>
      </w:r>
      <w:r>
        <w:rPr>
          <w:spacing w:val="-1"/>
        </w:rPr>
        <w:t>Remember,</w:t>
      </w:r>
      <w:r>
        <w:rPr>
          <w:spacing w:val="-6"/>
        </w:rPr>
        <w:t xml:space="preserve"> </w:t>
      </w:r>
      <w:r>
        <w:rPr>
          <w:spacing w:val="-1"/>
        </w:rPr>
        <w:t>it</w:t>
      </w:r>
      <w:r>
        <w:rPr>
          <w:spacing w:val="-3"/>
        </w:rPr>
        <w:t xml:space="preserve"> </w:t>
      </w:r>
      <w:r>
        <w:rPr>
          <w:spacing w:val="-1"/>
        </w:rPr>
        <w:t>is</w:t>
      </w:r>
      <w:r>
        <w:rPr>
          <w:spacing w:val="-15"/>
        </w:rPr>
        <w:t xml:space="preserve"> </w:t>
      </w:r>
      <w:r>
        <w:rPr>
          <w:spacing w:val="-1"/>
        </w:rPr>
        <w:t>through</w:t>
      </w:r>
      <w:r>
        <w:rPr>
          <w:spacing w:val="-16"/>
        </w:rPr>
        <w:t xml:space="preserve"> </w:t>
      </w:r>
      <w:r>
        <w:t>the</w:t>
      </w:r>
      <w:r>
        <w:rPr>
          <w:spacing w:val="-13"/>
        </w:rPr>
        <w:t xml:space="preserve"> </w:t>
      </w:r>
      <w:r>
        <w:t>website</w:t>
      </w:r>
      <w:r>
        <w:rPr>
          <w:spacing w:val="-13"/>
        </w:rPr>
        <w:t xml:space="preserve"> </w:t>
      </w:r>
      <w:r>
        <w:t>that</w:t>
      </w:r>
      <w:r>
        <w:rPr>
          <w:spacing w:val="-7"/>
        </w:rPr>
        <w:t xml:space="preserve"> </w:t>
      </w:r>
      <w:r>
        <w:t>the</w:t>
      </w:r>
      <w:r>
        <w:rPr>
          <w:spacing w:val="-12"/>
        </w:rPr>
        <w:t xml:space="preserve"> </w:t>
      </w:r>
      <w:r>
        <w:t>business</w:t>
      </w:r>
      <w:r>
        <w:rPr>
          <w:spacing w:val="-10"/>
        </w:rPr>
        <w:t xml:space="preserve"> </w:t>
      </w:r>
      <w:r>
        <w:t>owner</w:t>
      </w:r>
      <w:r>
        <w:rPr>
          <w:spacing w:val="-58"/>
        </w:rPr>
        <w:t xml:space="preserve"> </w:t>
      </w:r>
      <w:r>
        <w:t>ensures</w:t>
      </w:r>
      <w:r>
        <w:rPr>
          <w:spacing w:val="-1"/>
        </w:rPr>
        <w:t xml:space="preserve"> </w:t>
      </w:r>
      <w:r>
        <w:t>no</w:t>
      </w:r>
      <w:r>
        <w:rPr>
          <w:spacing w:val="11"/>
        </w:rPr>
        <w:t xml:space="preserve"> </w:t>
      </w:r>
      <w:r>
        <w:t>loyal</w:t>
      </w:r>
      <w:r>
        <w:rPr>
          <w:spacing w:val="-4"/>
        </w:rPr>
        <w:t xml:space="preserve"> </w:t>
      </w:r>
      <w:r>
        <w:t>customer</w:t>
      </w:r>
      <w:r>
        <w:rPr>
          <w:spacing w:val="8"/>
        </w:rPr>
        <w:t xml:space="preserve"> </w:t>
      </w:r>
      <w:r>
        <w:t>is</w:t>
      </w:r>
      <w:r>
        <w:rPr>
          <w:spacing w:val="4"/>
        </w:rPr>
        <w:t xml:space="preserve"> </w:t>
      </w:r>
      <w:r>
        <w:t>left</w:t>
      </w:r>
      <w:r>
        <w:rPr>
          <w:spacing w:val="6"/>
        </w:rPr>
        <w:t xml:space="preserve"> </w:t>
      </w:r>
      <w:r>
        <w:t>out.</w:t>
      </w:r>
    </w:p>
    <w:p w:rsidR="00E55C63" w:rsidRDefault="001061A5">
      <w:pPr>
        <w:pStyle w:val="BodyText"/>
        <w:spacing w:before="4" w:line="362" w:lineRule="auto"/>
        <w:ind w:left="101" w:right="306"/>
        <w:jc w:val="both"/>
      </w:pPr>
      <w:r>
        <w:t xml:space="preserve">Another fascinating thing about the lifetime users is that they are able to market the brand. </w:t>
      </w:r>
      <w:proofErr w:type="gramStart"/>
      <w:r>
        <w:t>So</w:t>
      </w:r>
      <w:proofErr w:type="gramEnd"/>
      <w:r>
        <w:t xml:space="preserve"> they get to</w:t>
      </w:r>
      <w:r>
        <w:rPr>
          <w:spacing w:val="1"/>
        </w:rPr>
        <w:t xml:space="preserve"> </w:t>
      </w:r>
      <w:r>
        <w:t>indirectly</w:t>
      </w:r>
      <w:r>
        <w:rPr>
          <w:spacing w:val="-9"/>
        </w:rPr>
        <w:t xml:space="preserve"> </w:t>
      </w:r>
      <w:r>
        <w:t>work</w:t>
      </w:r>
      <w:r>
        <w:rPr>
          <w:spacing w:val="1"/>
        </w:rPr>
        <w:t xml:space="preserve"> </w:t>
      </w:r>
      <w:r>
        <w:t>for</w:t>
      </w:r>
      <w:r>
        <w:rPr>
          <w:spacing w:val="-1"/>
        </w:rPr>
        <w:t xml:space="preserve"> </w:t>
      </w:r>
      <w:r>
        <w:t>the company.</w:t>
      </w:r>
      <w:r>
        <w:rPr>
          <w:spacing w:val="4"/>
        </w:rPr>
        <w:t xml:space="preserve"> </w:t>
      </w:r>
      <w:r>
        <w:t>This</w:t>
      </w:r>
      <w:r>
        <w:rPr>
          <w:spacing w:val="-1"/>
        </w:rPr>
        <w:t xml:space="preserve"> </w:t>
      </w:r>
      <w:r>
        <w:t>also</w:t>
      </w:r>
      <w:r>
        <w:rPr>
          <w:spacing w:val="6"/>
        </w:rPr>
        <w:t xml:space="preserve"> </w:t>
      </w:r>
      <w:r>
        <w:t>reduces</w:t>
      </w:r>
      <w:r>
        <w:rPr>
          <w:spacing w:val="-1"/>
        </w:rPr>
        <w:t xml:space="preserve"> </w:t>
      </w:r>
      <w:r>
        <w:t>the</w:t>
      </w:r>
      <w:r>
        <w:rPr>
          <w:spacing w:val="1"/>
        </w:rPr>
        <w:t xml:space="preserve"> </w:t>
      </w:r>
      <w:r>
        <w:t>cost</w:t>
      </w:r>
      <w:r>
        <w:rPr>
          <w:spacing w:val="-3"/>
        </w:rPr>
        <w:t xml:space="preserve"> </w:t>
      </w:r>
      <w:r>
        <w:t>of</w:t>
      </w:r>
      <w:r>
        <w:rPr>
          <w:spacing w:val="-1"/>
        </w:rPr>
        <w:t xml:space="preserve"> </w:t>
      </w:r>
      <w:r>
        <w:t>marketing</w:t>
      </w:r>
    </w:p>
    <w:p w:rsidR="00E55C63" w:rsidRDefault="00E55C63">
      <w:pPr>
        <w:pStyle w:val="BodyText"/>
        <w:spacing w:before="4"/>
        <w:rPr>
          <w:sz w:val="32"/>
        </w:rPr>
      </w:pPr>
    </w:p>
    <w:p w:rsidR="00E55C63" w:rsidRDefault="001061A5">
      <w:pPr>
        <w:pStyle w:val="Heading5"/>
        <w:numPr>
          <w:ilvl w:val="2"/>
          <w:numId w:val="1"/>
        </w:numPr>
        <w:tabs>
          <w:tab w:val="left" w:pos="735"/>
        </w:tabs>
        <w:ind w:left="734" w:hanging="634"/>
        <w:jc w:val="both"/>
      </w:pPr>
      <w:bookmarkStart w:id="15" w:name="1.3.4_Improving_user_engagement"/>
      <w:bookmarkEnd w:id="15"/>
      <w:r>
        <w:t>Improving</w:t>
      </w:r>
      <w:r>
        <w:rPr>
          <w:spacing w:val="-11"/>
        </w:rPr>
        <w:t xml:space="preserve"> </w:t>
      </w:r>
      <w:r>
        <w:t>user</w:t>
      </w:r>
      <w:r>
        <w:rPr>
          <w:spacing w:val="-14"/>
        </w:rPr>
        <w:t xml:space="preserve"> </w:t>
      </w:r>
      <w:r>
        <w:t>engagement</w:t>
      </w:r>
    </w:p>
    <w:p w:rsidR="00E55C63" w:rsidRDefault="001061A5">
      <w:pPr>
        <w:pStyle w:val="BodyText"/>
        <w:spacing w:before="143" w:line="364" w:lineRule="auto"/>
        <w:ind w:left="101" w:right="303"/>
        <w:jc w:val="both"/>
      </w:pPr>
      <w:r>
        <w:t>Conventionally, an enterprise was hosted in a brick and mortar structure. However, times have changed as</w:t>
      </w:r>
      <w:r>
        <w:rPr>
          <w:spacing w:val="1"/>
        </w:rPr>
        <w:t xml:space="preserve"> </w:t>
      </w:r>
      <w:r>
        <w:t>more</w:t>
      </w:r>
      <w:r>
        <w:rPr>
          <w:spacing w:val="-7"/>
        </w:rPr>
        <w:t xml:space="preserve"> </w:t>
      </w:r>
      <w:r>
        <w:t>services</w:t>
      </w:r>
      <w:r>
        <w:rPr>
          <w:spacing w:val="-3"/>
        </w:rPr>
        <w:t xml:space="preserve"> </w:t>
      </w:r>
      <w:r>
        <w:t>have</w:t>
      </w:r>
      <w:r>
        <w:rPr>
          <w:spacing w:val="-2"/>
        </w:rPr>
        <w:t xml:space="preserve"> </w:t>
      </w:r>
      <w:r>
        <w:t>become</w:t>
      </w:r>
      <w:r>
        <w:rPr>
          <w:spacing w:val="-7"/>
        </w:rPr>
        <w:t xml:space="preserve"> </w:t>
      </w:r>
      <w:r>
        <w:t>digital.</w:t>
      </w:r>
      <w:r>
        <w:rPr>
          <w:spacing w:val="-4"/>
        </w:rPr>
        <w:t xml:space="preserve"> </w:t>
      </w:r>
      <w:r>
        <w:t>It</w:t>
      </w:r>
      <w:r>
        <w:rPr>
          <w:spacing w:val="-1"/>
        </w:rPr>
        <w:t xml:space="preserve"> </w:t>
      </w:r>
      <w:r>
        <w:t>is</w:t>
      </w:r>
      <w:r>
        <w:rPr>
          <w:spacing w:val="-3"/>
        </w:rPr>
        <w:t xml:space="preserve"> </w:t>
      </w:r>
      <w:r>
        <w:t>for</w:t>
      </w:r>
      <w:r>
        <w:rPr>
          <w:spacing w:val="-4"/>
        </w:rPr>
        <w:t xml:space="preserve"> </w:t>
      </w:r>
      <w:r>
        <w:t>this</w:t>
      </w:r>
      <w:r>
        <w:rPr>
          <w:spacing w:val="-8"/>
        </w:rPr>
        <w:t xml:space="preserve"> </w:t>
      </w:r>
      <w:r>
        <w:t>reason</w:t>
      </w:r>
      <w:r>
        <w:rPr>
          <w:spacing w:val="-11"/>
        </w:rPr>
        <w:t xml:space="preserve"> </w:t>
      </w:r>
      <w:r>
        <w:t>that</w:t>
      </w:r>
      <w:r>
        <w:rPr>
          <w:spacing w:val="-1"/>
        </w:rPr>
        <w:t xml:space="preserve"> </w:t>
      </w:r>
      <w:r>
        <w:t>entrepreneurs</w:t>
      </w:r>
      <w:r>
        <w:rPr>
          <w:spacing w:val="-7"/>
        </w:rPr>
        <w:t xml:space="preserve"> </w:t>
      </w:r>
      <w:r>
        <w:t>are</w:t>
      </w:r>
      <w:r>
        <w:rPr>
          <w:spacing w:val="-7"/>
        </w:rPr>
        <w:t xml:space="preserve"> </w:t>
      </w:r>
      <w:r>
        <w:t>encouraged</w:t>
      </w:r>
      <w:r>
        <w:rPr>
          <w:spacing w:val="-6"/>
        </w:rPr>
        <w:t xml:space="preserve"> </w:t>
      </w:r>
      <w:r>
        <w:t>to</w:t>
      </w:r>
      <w:r>
        <w:rPr>
          <w:spacing w:val="-1"/>
        </w:rPr>
        <w:t xml:space="preserve"> </w:t>
      </w:r>
      <w:r>
        <w:t>develop</w:t>
      </w:r>
      <w:r>
        <w:rPr>
          <w:spacing w:val="-6"/>
        </w:rPr>
        <w:t xml:space="preserve"> </w:t>
      </w:r>
      <w:r>
        <w:t>superb</w:t>
      </w:r>
      <w:r>
        <w:rPr>
          <w:spacing w:val="-58"/>
        </w:rPr>
        <w:t xml:space="preserve"> </w:t>
      </w:r>
      <w:r>
        <w:t>websites.</w:t>
      </w:r>
    </w:p>
    <w:p w:rsidR="00E55C63" w:rsidRDefault="001061A5">
      <w:pPr>
        <w:pStyle w:val="BodyText"/>
        <w:spacing w:line="367" w:lineRule="auto"/>
        <w:ind w:left="101" w:right="304"/>
        <w:jc w:val="both"/>
      </w:pPr>
      <w:r>
        <w:rPr>
          <w:spacing w:val="-1"/>
        </w:rPr>
        <w:t>In</w:t>
      </w:r>
      <w:r>
        <w:rPr>
          <w:spacing w:val="-14"/>
        </w:rPr>
        <w:t xml:space="preserve"> </w:t>
      </w:r>
      <w:r>
        <w:rPr>
          <w:spacing w:val="-1"/>
        </w:rPr>
        <w:t>this</w:t>
      </w:r>
      <w:r>
        <w:rPr>
          <w:spacing w:val="-12"/>
        </w:rPr>
        <w:t xml:space="preserve"> </w:t>
      </w:r>
      <w:r>
        <w:rPr>
          <w:spacing w:val="-1"/>
        </w:rPr>
        <w:t>platform,</w:t>
      </w:r>
      <w:r>
        <w:rPr>
          <w:spacing w:val="-4"/>
        </w:rPr>
        <w:t xml:space="preserve"> </w:t>
      </w:r>
      <w:r>
        <w:rPr>
          <w:spacing w:val="-1"/>
        </w:rPr>
        <w:t>it</w:t>
      </w:r>
      <w:r>
        <w:rPr>
          <w:spacing w:val="-5"/>
        </w:rPr>
        <w:t xml:space="preserve"> </w:t>
      </w:r>
      <w:r>
        <w:rPr>
          <w:spacing w:val="-1"/>
        </w:rPr>
        <w:t>is</w:t>
      </w:r>
      <w:r>
        <w:rPr>
          <w:spacing w:val="-12"/>
        </w:rPr>
        <w:t xml:space="preserve"> </w:t>
      </w:r>
      <w:r>
        <w:rPr>
          <w:spacing w:val="-1"/>
        </w:rPr>
        <w:t>quite</w:t>
      </w:r>
      <w:r>
        <w:rPr>
          <w:spacing w:val="-11"/>
        </w:rPr>
        <w:t xml:space="preserve"> </w:t>
      </w:r>
      <w:r>
        <w:rPr>
          <w:spacing w:val="-1"/>
        </w:rPr>
        <w:t>easy</w:t>
      </w:r>
      <w:r>
        <w:rPr>
          <w:spacing w:val="-14"/>
        </w:rPr>
        <w:t xml:space="preserve"> </w:t>
      </w:r>
      <w:r>
        <w:rPr>
          <w:spacing w:val="-1"/>
        </w:rPr>
        <w:t>to</w:t>
      </w:r>
      <w:r>
        <w:rPr>
          <w:spacing w:val="-5"/>
        </w:rPr>
        <w:t xml:space="preserve"> </w:t>
      </w:r>
      <w:r>
        <w:rPr>
          <w:spacing w:val="-1"/>
        </w:rPr>
        <w:t>maintain</w:t>
      </w:r>
      <w:r>
        <w:rPr>
          <w:spacing w:val="-14"/>
        </w:rPr>
        <w:t xml:space="preserve"> </w:t>
      </w:r>
      <w:r>
        <w:t>a</w:t>
      </w:r>
      <w:r>
        <w:rPr>
          <w:spacing w:val="-11"/>
        </w:rPr>
        <w:t xml:space="preserve"> </w:t>
      </w:r>
      <w:r>
        <w:t>good</w:t>
      </w:r>
      <w:r>
        <w:rPr>
          <w:spacing w:val="-14"/>
        </w:rPr>
        <w:t xml:space="preserve"> </w:t>
      </w:r>
      <w:r>
        <w:t>rapport</w:t>
      </w:r>
      <w:r>
        <w:rPr>
          <w:spacing w:val="-9"/>
        </w:rPr>
        <w:t xml:space="preserve"> </w:t>
      </w:r>
      <w:r>
        <w:t>with</w:t>
      </w:r>
      <w:r>
        <w:rPr>
          <w:spacing w:val="-14"/>
        </w:rPr>
        <w:t xml:space="preserve"> </w:t>
      </w:r>
      <w:r>
        <w:t>the</w:t>
      </w:r>
      <w:r>
        <w:rPr>
          <w:spacing w:val="-11"/>
        </w:rPr>
        <w:t xml:space="preserve"> </w:t>
      </w:r>
      <w:r>
        <w:t>end</w:t>
      </w:r>
      <w:r>
        <w:rPr>
          <w:spacing w:val="-10"/>
        </w:rPr>
        <w:t xml:space="preserve"> </w:t>
      </w:r>
      <w:r>
        <w:t>user.</w:t>
      </w:r>
      <w:r>
        <w:rPr>
          <w:spacing w:val="-8"/>
        </w:rPr>
        <w:t xml:space="preserve"> </w:t>
      </w:r>
      <w:r>
        <w:t>This</w:t>
      </w:r>
      <w:r>
        <w:rPr>
          <w:spacing w:val="-12"/>
        </w:rPr>
        <w:t xml:space="preserve"> </w:t>
      </w:r>
      <w:r>
        <w:t>entails</w:t>
      </w:r>
      <w:r>
        <w:rPr>
          <w:spacing w:val="-12"/>
        </w:rPr>
        <w:t xml:space="preserve"> </w:t>
      </w:r>
      <w:r>
        <w:t>retrieving</w:t>
      </w:r>
      <w:r>
        <w:rPr>
          <w:spacing w:val="-5"/>
        </w:rPr>
        <w:t xml:space="preserve"> </w:t>
      </w:r>
      <w:r>
        <w:t>feedback</w:t>
      </w:r>
      <w:r>
        <w:rPr>
          <w:spacing w:val="-58"/>
        </w:rPr>
        <w:t xml:space="preserve"> </w:t>
      </w:r>
      <w:r>
        <w:rPr>
          <w:spacing w:val="-1"/>
        </w:rPr>
        <w:t>on</w:t>
      </w:r>
      <w:r>
        <w:rPr>
          <w:spacing w:val="-17"/>
        </w:rPr>
        <w:t xml:space="preserve"> </w:t>
      </w:r>
      <w:r>
        <w:rPr>
          <w:spacing w:val="-1"/>
        </w:rPr>
        <w:t>the</w:t>
      </w:r>
      <w:r>
        <w:rPr>
          <w:spacing w:val="-13"/>
        </w:rPr>
        <w:t xml:space="preserve"> </w:t>
      </w:r>
      <w:r>
        <w:rPr>
          <w:spacing w:val="-1"/>
        </w:rPr>
        <w:t>services</w:t>
      </w:r>
      <w:r>
        <w:rPr>
          <w:spacing w:val="-15"/>
        </w:rPr>
        <w:t xml:space="preserve"> </w:t>
      </w:r>
      <w:r>
        <w:rPr>
          <w:spacing w:val="-1"/>
        </w:rPr>
        <w:t>and</w:t>
      </w:r>
      <w:r>
        <w:rPr>
          <w:spacing w:val="-12"/>
        </w:rPr>
        <w:t xml:space="preserve"> </w:t>
      </w:r>
      <w:r>
        <w:rPr>
          <w:spacing w:val="-1"/>
        </w:rPr>
        <w:t>products</w:t>
      </w:r>
      <w:r>
        <w:rPr>
          <w:spacing w:val="-15"/>
        </w:rPr>
        <w:t xml:space="preserve"> </w:t>
      </w:r>
      <w:r>
        <w:rPr>
          <w:spacing w:val="-1"/>
        </w:rPr>
        <w:t>offered.</w:t>
      </w:r>
      <w:r>
        <w:rPr>
          <w:spacing w:val="-10"/>
        </w:rPr>
        <w:t xml:space="preserve"> </w:t>
      </w:r>
      <w:proofErr w:type="gramStart"/>
      <w:r>
        <w:t>So</w:t>
      </w:r>
      <w:proofErr w:type="gramEnd"/>
      <w:r>
        <w:rPr>
          <w:spacing w:val="-8"/>
        </w:rPr>
        <w:t xml:space="preserve"> </w:t>
      </w:r>
      <w:r>
        <w:t>you</w:t>
      </w:r>
      <w:r>
        <w:rPr>
          <w:spacing w:val="-12"/>
        </w:rPr>
        <w:t xml:space="preserve"> </w:t>
      </w:r>
      <w:r>
        <w:t>can</w:t>
      </w:r>
      <w:r>
        <w:rPr>
          <w:spacing w:val="-12"/>
        </w:rPr>
        <w:t xml:space="preserve"> </w:t>
      </w:r>
      <w:r>
        <w:t>interact</w:t>
      </w:r>
      <w:r>
        <w:rPr>
          <w:spacing w:val="-7"/>
        </w:rPr>
        <w:t xml:space="preserve"> </w:t>
      </w:r>
      <w:r>
        <w:t>with</w:t>
      </w:r>
      <w:r>
        <w:rPr>
          <w:spacing w:val="-17"/>
        </w:rPr>
        <w:t xml:space="preserve"> </w:t>
      </w:r>
      <w:r>
        <w:t>them</w:t>
      </w:r>
      <w:r>
        <w:rPr>
          <w:spacing w:val="-17"/>
        </w:rPr>
        <w:t xml:space="preserve"> </w:t>
      </w:r>
      <w:r>
        <w:t>and</w:t>
      </w:r>
      <w:r>
        <w:rPr>
          <w:spacing w:val="-12"/>
        </w:rPr>
        <w:t xml:space="preserve"> </w:t>
      </w:r>
      <w:r>
        <w:t>provide</w:t>
      </w:r>
      <w:r>
        <w:rPr>
          <w:spacing w:val="-9"/>
        </w:rPr>
        <w:t xml:space="preserve"> </w:t>
      </w:r>
      <w:r>
        <w:t>vital</w:t>
      </w:r>
      <w:r>
        <w:rPr>
          <w:spacing w:val="-17"/>
        </w:rPr>
        <w:t xml:space="preserve"> </w:t>
      </w:r>
      <w:r>
        <w:t>responses</w:t>
      </w:r>
      <w:r>
        <w:rPr>
          <w:spacing w:val="-15"/>
        </w:rPr>
        <w:t xml:space="preserve"> </w:t>
      </w:r>
      <w:r>
        <w:t>to</w:t>
      </w:r>
      <w:r>
        <w:rPr>
          <w:spacing w:val="-13"/>
        </w:rPr>
        <w:t xml:space="preserve"> </w:t>
      </w:r>
      <w:r>
        <w:t>the</w:t>
      </w:r>
      <w:r>
        <w:rPr>
          <w:spacing w:val="-13"/>
        </w:rPr>
        <w:t xml:space="preserve"> </w:t>
      </w:r>
      <w:r>
        <w:t>queries</w:t>
      </w:r>
      <w:r>
        <w:rPr>
          <w:spacing w:val="-57"/>
        </w:rPr>
        <w:t xml:space="preserve"> </w:t>
      </w:r>
      <w:r>
        <w:rPr>
          <w:spacing w:val="-1"/>
        </w:rPr>
        <w:t>asked.</w:t>
      </w:r>
      <w:r>
        <w:rPr>
          <w:spacing w:val="-6"/>
        </w:rPr>
        <w:t xml:space="preserve"> </w:t>
      </w:r>
      <w:r>
        <w:rPr>
          <w:spacing w:val="-1"/>
        </w:rPr>
        <w:t>Additionally,</w:t>
      </w:r>
      <w:r>
        <w:rPr>
          <w:spacing w:val="-6"/>
        </w:rPr>
        <w:t xml:space="preserve"> </w:t>
      </w:r>
      <w:r>
        <w:rPr>
          <w:spacing w:val="-1"/>
        </w:rPr>
        <w:t>there</w:t>
      </w:r>
      <w:r>
        <w:rPr>
          <w:spacing w:val="-4"/>
        </w:rPr>
        <w:t xml:space="preserve"> </w:t>
      </w:r>
      <w:r>
        <w:rPr>
          <w:spacing w:val="-1"/>
        </w:rPr>
        <w:t>is</w:t>
      </w:r>
      <w:r>
        <w:rPr>
          <w:spacing w:val="-5"/>
        </w:rPr>
        <w:t xml:space="preserve"> </w:t>
      </w:r>
      <w:r>
        <w:rPr>
          <w:spacing w:val="-1"/>
        </w:rPr>
        <w:t>no</w:t>
      </w:r>
      <w:r>
        <w:rPr>
          <w:spacing w:val="2"/>
        </w:rPr>
        <w:t xml:space="preserve"> </w:t>
      </w:r>
      <w:r>
        <w:rPr>
          <w:spacing w:val="-1"/>
        </w:rPr>
        <w:t>limitation</w:t>
      </w:r>
      <w:r>
        <w:rPr>
          <w:spacing w:val="-12"/>
        </w:rPr>
        <w:t xml:space="preserve"> </w:t>
      </w:r>
      <w:r>
        <w:rPr>
          <w:spacing w:val="-1"/>
        </w:rPr>
        <w:t>on</w:t>
      </w:r>
      <w:r>
        <w:rPr>
          <w:spacing w:val="-12"/>
        </w:rPr>
        <w:t xml:space="preserve"> </w:t>
      </w:r>
      <w:r>
        <w:rPr>
          <w:spacing w:val="-1"/>
        </w:rPr>
        <w:t>the</w:t>
      </w:r>
      <w:r>
        <w:rPr>
          <w:spacing w:val="-9"/>
        </w:rPr>
        <w:t xml:space="preserve"> </w:t>
      </w:r>
      <w:r>
        <w:t>time</w:t>
      </w:r>
      <w:r>
        <w:rPr>
          <w:spacing w:val="-9"/>
        </w:rPr>
        <w:t xml:space="preserve"> </w:t>
      </w:r>
      <w:r>
        <w:t>of</w:t>
      </w:r>
      <w:r>
        <w:rPr>
          <w:spacing w:val="-16"/>
        </w:rPr>
        <w:t xml:space="preserve"> </w:t>
      </w:r>
      <w:r>
        <w:t>activity.</w:t>
      </w:r>
      <w:r>
        <w:rPr>
          <w:spacing w:val="-6"/>
        </w:rPr>
        <w:t xml:space="preserve"> </w:t>
      </w:r>
      <w:r>
        <w:t>By</w:t>
      </w:r>
      <w:r>
        <w:rPr>
          <w:spacing w:val="-12"/>
        </w:rPr>
        <w:t xml:space="preserve"> </w:t>
      </w:r>
      <w:r>
        <w:t>automating</w:t>
      </w:r>
      <w:r>
        <w:rPr>
          <w:spacing w:val="-8"/>
        </w:rPr>
        <w:t xml:space="preserve"> </w:t>
      </w:r>
      <w:r>
        <w:t>the</w:t>
      </w:r>
      <w:r>
        <w:rPr>
          <w:spacing w:val="-9"/>
        </w:rPr>
        <w:t xml:space="preserve"> </w:t>
      </w:r>
      <w:r>
        <w:t>services</w:t>
      </w:r>
      <w:r>
        <w:rPr>
          <w:spacing w:val="-10"/>
        </w:rPr>
        <w:t xml:space="preserve"> </w:t>
      </w:r>
      <w:r>
        <w:t>on</w:t>
      </w:r>
      <w:r>
        <w:rPr>
          <w:spacing w:val="-12"/>
        </w:rPr>
        <w:t xml:space="preserve"> </w:t>
      </w:r>
      <w:r>
        <w:t>the</w:t>
      </w:r>
      <w:r>
        <w:rPr>
          <w:spacing w:val="-9"/>
        </w:rPr>
        <w:t xml:space="preserve"> </w:t>
      </w:r>
      <w:r>
        <w:t>website,</w:t>
      </w:r>
      <w:r>
        <w:rPr>
          <w:spacing w:val="-57"/>
        </w:rPr>
        <w:t xml:space="preserve"> </w:t>
      </w:r>
      <w:r>
        <w:t>clients</w:t>
      </w:r>
      <w:r>
        <w:rPr>
          <w:spacing w:val="-1"/>
        </w:rPr>
        <w:t xml:space="preserve"> </w:t>
      </w:r>
      <w:r>
        <w:t>are</w:t>
      </w:r>
      <w:r>
        <w:rPr>
          <w:spacing w:val="1"/>
        </w:rPr>
        <w:t xml:space="preserve"> </w:t>
      </w:r>
      <w:r>
        <w:t>guaranteed</w:t>
      </w:r>
      <w:r>
        <w:rPr>
          <w:spacing w:val="-3"/>
        </w:rPr>
        <w:t xml:space="preserve"> </w:t>
      </w:r>
      <w:r>
        <w:t>of</w:t>
      </w:r>
      <w:r>
        <w:rPr>
          <w:spacing w:val="-6"/>
        </w:rPr>
        <w:t xml:space="preserve"> </w:t>
      </w:r>
      <w:r>
        <w:t>round</w:t>
      </w:r>
      <w:r>
        <w:rPr>
          <w:spacing w:val="-3"/>
        </w:rPr>
        <w:t xml:space="preserve"> </w:t>
      </w:r>
      <w:r>
        <w:t>the</w:t>
      </w:r>
      <w:r>
        <w:rPr>
          <w:spacing w:val="1"/>
        </w:rPr>
        <w:t xml:space="preserve"> </w:t>
      </w:r>
      <w:r>
        <w:t>clock</w:t>
      </w:r>
      <w:r>
        <w:rPr>
          <w:spacing w:val="1"/>
        </w:rPr>
        <w:t xml:space="preserve"> </w:t>
      </w:r>
      <w:r>
        <w:t>services.</w:t>
      </w:r>
    </w:p>
    <w:p w:rsidR="00E55C63" w:rsidRDefault="001061A5">
      <w:pPr>
        <w:pStyle w:val="BodyText"/>
        <w:spacing w:line="367" w:lineRule="auto"/>
        <w:ind w:left="101" w:right="307"/>
        <w:jc w:val="both"/>
      </w:pPr>
      <w:proofErr w:type="gramStart"/>
      <w:r>
        <w:t>Also</w:t>
      </w:r>
      <w:proofErr w:type="gramEnd"/>
      <w:r>
        <w:t xml:space="preserve"> under user engagement, the blog or site owner can keep customers posted at all times. For instance, if</w:t>
      </w:r>
      <w:r>
        <w:rPr>
          <w:spacing w:val="-57"/>
        </w:rPr>
        <w:t xml:space="preserve"> </w:t>
      </w:r>
      <w:r>
        <w:t>new price charges</w:t>
      </w:r>
      <w:r>
        <w:rPr>
          <w:spacing w:val="-1"/>
        </w:rPr>
        <w:t xml:space="preserve"> </w:t>
      </w:r>
      <w:r>
        <w:t>are</w:t>
      </w:r>
      <w:r>
        <w:rPr>
          <w:spacing w:val="6"/>
        </w:rPr>
        <w:t xml:space="preserve"> </w:t>
      </w:r>
      <w:r>
        <w:t>introduced</w:t>
      </w:r>
      <w:r>
        <w:rPr>
          <w:spacing w:val="-4"/>
        </w:rPr>
        <w:t xml:space="preserve"> </w:t>
      </w:r>
      <w:r>
        <w:t>then</w:t>
      </w:r>
      <w:r>
        <w:rPr>
          <w:spacing w:val="-4"/>
        </w:rPr>
        <w:t xml:space="preserve"> </w:t>
      </w:r>
      <w:r>
        <w:t>customers are among</w:t>
      </w:r>
      <w:r>
        <w:rPr>
          <w:spacing w:val="1"/>
        </w:rPr>
        <w:t xml:space="preserve"> </w:t>
      </w:r>
      <w:r>
        <w:t>the</w:t>
      </w:r>
      <w:r>
        <w:rPr>
          <w:spacing w:val="6"/>
        </w:rPr>
        <w:t xml:space="preserve"> </w:t>
      </w:r>
      <w:r>
        <w:t>first</w:t>
      </w:r>
      <w:r>
        <w:rPr>
          <w:spacing w:val="1"/>
        </w:rPr>
        <w:t xml:space="preserve"> </w:t>
      </w:r>
      <w:r>
        <w:t>to</w:t>
      </w:r>
      <w:r>
        <w:rPr>
          <w:spacing w:val="6"/>
        </w:rPr>
        <w:t xml:space="preserve"> </w:t>
      </w:r>
      <w:r>
        <w:t>know</w:t>
      </w:r>
    </w:p>
    <w:p w:rsidR="00E55C63" w:rsidRDefault="00E55C63">
      <w:pPr>
        <w:spacing w:line="367" w:lineRule="auto"/>
        <w:jc w:val="both"/>
        <w:sectPr w:rsidR="00E55C63">
          <w:pgSz w:w="11910" w:h="16840"/>
          <w:pgMar w:top="1080" w:right="400" w:bottom="1060" w:left="840" w:header="725" w:footer="878" w:gutter="0"/>
          <w:cols w:space="720"/>
        </w:sectPr>
      </w:pPr>
    </w:p>
    <w:p w:rsidR="00E55C63" w:rsidRDefault="001061A5">
      <w:pPr>
        <w:spacing w:before="62"/>
        <w:ind w:left="101"/>
        <w:rPr>
          <w:b/>
          <w:sz w:val="36"/>
        </w:rPr>
      </w:pPr>
      <w:bookmarkStart w:id="16" w:name="Chapter_2:"/>
      <w:bookmarkEnd w:id="16"/>
      <w:r>
        <w:rPr>
          <w:b/>
          <w:sz w:val="36"/>
        </w:rPr>
        <w:lastRenderedPageBreak/>
        <w:t>Chapter</w:t>
      </w:r>
      <w:r>
        <w:rPr>
          <w:b/>
          <w:spacing w:val="-5"/>
          <w:sz w:val="36"/>
        </w:rPr>
        <w:t xml:space="preserve"> </w:t>
      </w:r>
      <w:r>
        <w:rPr>
          <w:b/>
          <w:sz w:val="36"/>
        </w:rPr>
        <w:t>2:</w:t>
      </w:r>
    </w:p>
    <w:p w:rsidR="00E55C63" w:rsidRDefault="00E55C63">
      <w:pPr>
        <w:pStyle w:val="BodyText"/>
        <w:rPr>
          <w:b/>
          <w:sz w:val="20"/>
        </w:rPr>
      </w:pPr>
    </w:p>
    <w:p w:rsidR="00E55C63" w:rsidRDefault="00E55C63">
      <w:pPr>
        <w:rPr>
          <w:sz w:val="20"/>
        </w:rPr>
        <w:sectPr w:rsidR="00E55C63">
          <w:headerReference w:type="default" r:id="rId20"/>
          <w:footerReference w:type="default" r:id="rId21"/>
          <w:pgSz w:w="11910" w:h="16840"/>
          <w:pgMar w:top="1340" w:right="400" w:bottom="980" w:left="840" w:header="0" w:footer="786" w:gutter="0"/>
          <w:cols w:space="720"/>
        </w:sectPr>
      </w:pPr>
    </w:p>
    <w:p w:rsidR="00E55C63" w:rsidRDefault="00E55C63">
      <w:pPr>
        <w:pStyle w:val="BodyText"/>
        <w:rPr>
          <w:b/>
          <w:sz w:val="36"/>
        </w:rPr>
      </w:pPr>
    </w:p>
    <w:p w:rsidR="00E55C63" w:rsidRDefault="001061A5" w:rsidP="00060A0D">
      <w:pPr>
        <w:pStyle w:val="Heading5"/>
        <w:numPr>
          <w:ilvl w:val="1"/>
          <w:numId w:val="16"/>
        </w:numPr>
        <w:tabs>
          <w:tab w:val="left" w:pos="783"/>
        </w:tabs>
        <w:spacing w:before="262"/>
        <w:rPr>
          <w:sz w:val="32"/>
        </w:rPr>
      </w:pPr>
      <w:bookmarkStart w:id="17" w:name="PHP"/>
      <w:bookmarkStart w:id="18" w:name="2.1_INTRODUCTION_TO_PHP"/>
      <w:bookmarkEnd w:id="17"/>
      <w:bookmarkEnd w:id="18"/>
      <w:r>
        <w:t>INTRODUCTION</w:t>
      </w:r>
      <w:r>
        <w:rPr>
          <w:spacing w:val="-12"/>
        </w:rPr>
        <w:t xml:space="preserve"> </w:t>
      </w:r>
      <w:r>
        <w:t>TO</w:t>
      </w:r>
      <w:r>
        <w:rPr>
          <w:spacing w:val="-4"/>
        </w:rPr>
        <w:t xml:space="preserve"> </w:t>
      </w:r>
      <w:r>
        <w:t>PHP</w:t>
      </w:r>
    </w:p>
    <w:p w:rsidR="00E55C63" w:rsidRDefault="001061A5">
      <w:pPr>
        <w:spacing w:before="216"/>
        <w:ind w:left="298"/>
        <w:rPr>
          <w:b/>
          <w:sz w:val="36"/>
        </w:rPr>
      </w:pPr>
      <w:r>
        <w:br w:type="column"/>
      </w:r>
      <w:r>
        <w:rPr>
          <w:b/>
          <w:sz w:val="36"/>
        </w:rPr>
        <w:t>PHP</w:t>
      </w:r>
    </w:p>
    <w:p w:rsidR="00E55C63" w:rsidRDefault="00E55C63">
      <w:pPr>
        <w:rPr>
          <w:sz w:val="36"/>
        </w:rPr>
        <w:sectPr w:rsidR="00E55C63">
          <w:type w:val="continuous"/>
          <w:pgSz w:w="11910" w:h="16840"/>
          <w:pgMar w:top="1440" w:right="400" w:bottom="280" w:left="840" w:header="720" w:footer="720" w:gutter="0"/>
          <w:cols w:num="2" w:space="720" w:equalWidth="0">
            <w:col w:w="4159" w:space="567"/>
            <w:col w:w="5944"/>
          </w:cols>
        </w:sectPr>
      </w:pPr>
    </w:p>
    <w:p w:rsidR="00E55C63" w:rsidRDefault="00E55C63">
      <w:pPr>
        <w:pStyle w:val="BodyText"/>
        <w:spacing w:before="2"/>
        <w:rPr>
          <w:b/>
          <w:sz w:val="27"/>
        </w:rPr>
      </w:pPr>
    </w:p>
    <w:p w:rsidR="00E55C63" w:rsidRDefault="001061A5">
      <w:pPr>
        <w:pStyle w:val="BodyText"/>
        <w:spacing w:before="90" w:line="362" w:lineRule="auto"/>
        <w:ind w:left="245" w:right="726"/>
        <w:jc w:val="both"/>
      </w:pPr>
      <w:r>
        <w:t>PHP is one of the most widely used server-side scripting language for web development. Popular</w:t>
      </w:r>
      <w:r>
        <w:rPr>
          <w:spacing w:val="1"/>
        </w:rPr>
        <w:t xml:space="preserve"> </w:t>
      </w:r>
      <w:r>
        <w:t>websites like Facebook, Yahoo, Wikipedia etc., PHP is so popular because it's very simple to learn,</w:t>
      </w:r>
      <w:r>
        <w:rPr>
          <w:spacing w:val="1"/>
        </w:rPr>
        <w:t xml:space="preserve"> </w:t>
      </w:r>
      <w:r>
        <w:t>code</w:t>
      </w:r>
      <w:r>
        <w:rPr>
          <w:spacing w:val="-1"/>
        </w:rPr>
        <w:t xml:space="preserve"> </w:t>
      </w:r>
      <w:r>
        <w:t>and deploy</w:t>
      </w:r>
      <w:r>
        <w:rPr>
          <w:spacing w:val="-9"/>
        </w:rPr>
        <w:t xml:space="preserve"> </w:t>
      </w:r>
      <w:r>
        <w:t>on</w:t>
      </w:r>
      <w:r>
        <w:rPr>
          <w:spacing w:val="-5"/>
        </w:rPr>
        <w:t xml:space="preserve"> </w:t>
      </w:r>
      <w:r>
        <w:t>server,</w:t>
      </w:r>
      <w:r>
        <w:rPr>
          <w:spacing w:val="2"/>
        </w:rPr>
        <w:t xml:space="preserve"> </w:t>
      </w:r>
      <w:r>
        <w:t>hence</w:t>
      </w:r>
      <w:r>
        <w:rPr>
          <w:spacing w:val="4"/>
        </w:rPr>
        <w:t xml:space="preserve"> </w:t>
      </w:r>
      <w:r>
        <w:t>it</w:t>
      </w:r>
      <w:r>
        <w:rPr>
          <w:spacing w:val="5"/>
        </w:rPr>
        <w:t xml:space="preserve"> </w:t>
      </w:r>
      <w:r>
        <w:t>has</w:t>
      </w:r>
      <w:r>
        <w:rPr>
          <w:spacing w:val="-1"/>
        </w:rPr>
        <w:t xml:space="preserve"> </w:t>
      </w:r>
      <w:r>
        <w:t>been</w:t>
      </w:r>
      <w:r>
        <w:rPr>
          <w:spacing w:val="-5"/>
        </w:rPr>
        <w:t xml:space="preserve"> </w:t>
      </w:r>
      <w:r>
        <w:t>the</w:t>
      </w:r>
      <w:r>
        <w:rPr>
          <w:spacing w:val="-1"/>
        </w:rPr>
        <w:t xml:space="preserve"> </w:t>
      </w:r>
      <w:r>
        <w:t>first</w:t>
      </w:r>
      <w:r>
        <w:rPr>
          <w:spacing w:val="1"/>
        </w:rPr>
        <w:t xml:space="preserve"> </w:t>
      </w:r>
      <w:r>
        <w:t>choice</w:t>
      </w:r>
      <w:r>
        <w:rPr>
          <w:spacing w:val="12"/>
        </w:rPr>
        <w:t xml:space="preserve"> </w:t>
      </w:r>
      <w:r>
        <w:t>for</w:t>
      </w:r>
      <w:r>
        <w:rPr>
          <w:spacing w:val="2"/>
        </w:rPr>
        <w:t xml:space="preserve"> </w:t>
      </w:r>
      <w:r>
        <w:t>beginners</w:t>
      </w:r>
      <w:r>
        <w:rPr>
          <w:spacing w:val="-2"/>
        </w:rPr>
        <w:t xml:space="preserve"> </w:t>
      </w:r>
      <w:r>
        <w:t>since</w:t>
      </w:r>
      <w:r>
        <w:rPr>
          <w:spacing w:val="-1"/>
        </w:rPr>
        <w:t xml:space="preserve"> </w:t>
      </w:r>
      <w:r>
        <w:t>decades.</w:t>
      </w:r>
    </w:p>
    <w:p w:rsidR="00E55C63" w:rsidRDefault="00E55C63">
      <w:pPr>
        <w:pStyle w:val="BodyText"/>
        <w:spacing w:before="10"/>
        <w:rPr>
          <w:sz w:val="20"/>
        </w:rPr>
      </w:pPr>
    </w:p>
    <w:p w:rsidR="00E55C63" w:rsidRDefault="001061A5" w:rsidP="00060A0D">
      <w:pPr>
        <w:pStyle w:val="Heading5"/>
        <w:numPr>
          <w:ilvl w:val="1"/>
          <w:numId w:val="16"/>
        </w:numPr>
        <w:tabs>
          <w:tab w:val="left" w:pos="783"/>
        </w:tabs>
        <w:spacing w:before="1"/>
        <w:rPr>
          <w:sz w:val="32"/>
        </w:rPr>
      </w:pPr>
      <w:bookmarkStart w:id="19" w:name="2.2_WHAT_IS_PHP?"/>
      <w:bookmarkEnd w:id="19"/>
      <w:r>
        <w:t>WHAT</w:t>
      </w:r>
      <w:r>
        <w:rPr>
          <w:spacing w:val="-2"/>
        </w:rPr>
        <w:t xml:space="preserve"> </w:t>
      </w:r>
      <w:r>
        <w:t>IS</w:t>
      </w:r>
      <w:r>
        <w:rPr>
          <w:spacing w:val="-3"/>
        </w:rPr>
        <w:t xml:space="preserve"> </w:t>
      </w:r>
      <w:r>
        <w:t>PHP?</w:t>
      </w:r>
    </w:p>
    <w:p w:rsidR="00E55C63" w:rsidRPr="00F431BC" w:rsidRDefault="001061A5">
      <w:pPr>
        <w:pStyle w:val="BodyText"/>
        <w:spacing w:before="225" w:line="364" w:lineRule="auto"/>
        <w:ind w:left="245" w:right="718"/>
        <w:jc w:val="both"/>
        <w:rPr>
          <w:color w:val="000000" w:themeColor="text1"/>
        </w:rPr>
      </w:pPr>
      <w:r w:rsidRPr="00F431BC">
        <w:rPr>
          <w:color w:val="000000" w:themeColor="text1"/>
        </w:rPr>
        <w:t xml:space="preserve">PHP stands for </w:t>
      </w:r>
      <w:r w:rsidRPr="00F431BC">
        <w:rPr>
          <w:b/>
          <w:color w:val="000000" w:themeColor="text1"/>
        </w:rPr>
        <w:t>Hypertext Pre-Processor</w:t>
      </w:r>
      <w:r w:rsidRPr="00F431BC">
        <w:rPr>
          <w:color w:val="000000" w:themeColor="text1"/>
        </w:rPr>
        <w:t>. PHP is a scripting language used to develop static and</w:t>
      </w:r>
      <w:r w:rsidRPr="00F431BC">
        <w:rPr>
          <w:color w:val="000000" w:themeColor="text1"/>
          <w:spacing w:val="1"/>
        </w:rPr>
        <w:t xml:space="preserve"> </w:t>
      </w:r>
      <w:r w:rsidRPr="00F431BC">
        <w:rPr>
          <w:color w:val="000000" w:themeColor="text1"/>
        </w:rPr>
        <w:t>dynamic</w:t>
      </w:r>
      <w:r w:rsidRPr="00F431BC">
        <w:rPr>
          <w:color w:val="000000" w:themeColor="text1"/>
          <w:spacing w:val="-9"/>
        </w:rPr>
        <w:t xml:space="preserve"> </w:t>
      </w:r>
      <w:r w:rsidRPr="00F431BC">
        <w:rPr>
          <w:color w:val="000000" w:themeColor="text1"/>
        </w:rPr>
        <w:t>webpages</w:t>
      </w:r>
      <w:r w:rsidRPr="00F431BC">
        <w:rPr>
          <w:color w:val="000000" w:themeColor="text1"/>
          <w:spacing w:val="-8"/>
        </w:rPr>
        <w:t xml:space="preserve"> </w:t>
      </w:r>
      <w:r w:rsidRPr="00F431BC">
        <w:rPr>
          <w:color w:val="000000" w:themeColor="text1"/>
        </w:rPr>
        <w:t>and</w:t>
      </w:r>
      <w:r w:rsidRPr="00F431BC">
        <w:rPr>
          <w:color w:val="000000" w:themeColor="text1"/>
          <w:spacing w:val="-8"/>
        </w:rPr>
        <w:t xml:space="preserve"> </w:t>
      </w:r>
      <w:r w:rsidRPr="00F431BC">
        <w:rPr>
          <w:color w:val="000000" w:themeColor="text1"/>
        </w:rPr>
        <w:t>web</w:t>
      </w:r>
      <w:r w:rsidRPr="00F431BC">
        <w:rPr>
          <w:color w:val="000000" w:themeColor="text1"/>
          <w:spacing w:val="-11"/>
        </w:rPr>
        <w:t xml:space="preserve"> </w:t>
      </w:r>
      <w:r w:rsidRPr="00F431BC">
        <w:rPr>
          <w:color w:val="000000" w:themeColor="text1"/>
        </w:rPr>
        <w:t>applications.</w:t>
      </w:r>
      <w:r w:rsidRPr="00F431BC">
        <w:rPr>
          <w:color w:val="000000" w:themeColor="text1"/>
          <w:spacing w:val="-5"/>
        </w:rPr>
        <w:t xml:space="preserve"> </w:t>
      </w:r>
      <w:r w:rsidRPr="00F431BC">
        <w:rPr>
          <w:color w:val="000000" w:themeColor="text1"/>
        </w:rPr>
        <w:t>Here</w:t>
      </w:r>
      <w:r w:rsidRPr="00F431BC">
        <w:rPr>
          <w:color w:val="000000" w:themeColor="text1"/>
          <w:spacing w:val="-9"/>
        </w:rPr>
        <w:t xml:space="preserve"> </w:t>
      </w:r>
      <w:r w:rsidRPr="00F431BC">
        <w:rPr>
          <w:color w:val="000000" w:themeColor="text1"/>
        </w:rPr>
        <w:t>are</w:t>
      </w:r>
      <w:r w:rsidRPr="00F431BC">
        <w:rPr>
          <w:color w:val="000000" w:themeColor="text1"/>
          <w:spacing w:val="-12"/>
        </w:rPr>
        <w:t xml:space="preserve"> </w:t>
      </w:r>
      <w:r w:rsidRPr="00F431BC">
        <w:rPr>
          <w:color w:val="000000" w:themeColor="text1"/>
        </w:rPr>
        <w:t>a</w:t>
      </w:r>
      <w:r w:rsidRPr="00F431BC">
        <w:rPr>
          <w:color w:val="000000" w:themeColor="text1"/>
          <w:spacing w:val="-8"/>
        </w:rPr>
        <w:t xml:space="preserve"> </w:t>
      </w:r>
      <w:r w:rsidRPr="00F431BC">
        <w:rPr>
          <w:color w:val="000000" w:themeColor="text1"/>
        </w:rPr>
        <w:t>few</w:t>
      </w:r>
      <w:r w:rsidRPr="00F431BC">
        <w:rPr>
          <w:color w:val="000000" w:themeColor="text1"/>
          <w:spacing w:val="-4"/>
        </w:rPr>
        <w:t xml:space="preserve"> </w:t>
      </w:r>
      <w:r w:rsidRPr="00F431BC">
        <w:rPr>
          <w:color w:val="000000" w:themeColor="text1"/>
        </w:rPr>
        <w:t>important</w:t>
      </w:r>
      <w:r w:rsidRPr="00F431BC">
        <w:rPr>
          <w:color w:val="000000" w:themeColor="text1"/>
          <w:spacing w:val="-7"/>
        </w:rPr>
        <w:t xml:space="preserve"> </w:t>
      </w:r>
      <w:r w:rsidRPr="00F431BC">
        <w:rPr>
          <w:color w:val="000000" w:themeColor="text1"/>
        </w:rPr>
        <w:t>things</w:t>
      </w:r>
      <w:r w:rsidRPr="00F431BC">
        <w:rPr>
          <w:color w:val="000000" w:themeColor="text1"/>
          <w:spacing w:val="-4"/>
        </w:rPr>
        <w:t xml:space="preserve"> </w:t>
      </w:r>
      <w:r w:rsidRPr="00F431BC">
        <w:rPr>
          <w:color w:val="000000" w:themeColor="text1"/>
        </w:rPr>
        <w:t>you</w:t>
      </w:r>
      <w:r w:rsidRPr="00F431BC">
        <w:rPr>
          <w:color w:val="000000" w:themeColor="text1"/>
          <w:spacing w:val="-7"/>
        </w:rPr>
        <w:t xml:space="preserve"> </w:t>
      </w:r>
      <w:r w:rsidRPr="00F431BC">
        <w:rPr>
          <w:color w:val="000000" w:themeColor="text1"/>
        </w:rPr>
        <w:t>must</w:t>
      </w:r>
      <w:r w:rsidRPr="00F431BC">
        <w:rPr>
          <w:color w:val="000000" w:themeColor="text1"/>
          <w:spacing w:val="-2"/>
        </w:rPr>
        <w:t xml:space="preserve"> </w:t>
      </w:r>
      <w:r w:rsidRPr="00F431BC">
        <w:rPr>
          <w:color w:val="000000" w:themeColor="text1"/>
        </w:rPr>
        <w:t>know</w:t>
      </w:r>
      <w:r w:rsidRPr="00F431BC">
        <w:rPr>
          <w:color w:val="000000" w:themeColor="text1"/>
          <w:spacing w:val="-8"/>
        </w:rPr>
        <w:t xml:space="preserve"> </w:t>
      </w:r>
      <w:r w:rsidRPr="00F431BC">
        <w:rPr>
          <w:color w:val="000000" w:themeColor="text1"/>
        </w:rPr>
        <w:t>about</w:t>
      </w:r>
      <w:r w:rsidRPr="00F431BC">
        <w:rPr>
          <w:color w:val="000000" w:themeColor="text1"/>
          <w:spacing w:val="-6"/>
        </w:rPr>
        <w:t xml:space="preserve"> </w:t>
      </w:r>
      <w:r w:rsidRPr="00F431BC">
        <w:rPr>
          <w:color w:val="000000" w:themeColor="text1"/>
        </w:rPr>
        <w:t>PHP:</w:t>
      </w:r>
    </w:p>
    <w:p w:rsidR="00E55C63" w:rsidRPr="00F431BC" w:rsidRDefault="00E55C63">
      <w:pPr>
        <w:pStyle w:val="BodyText"/>
        <w:spacing w:before="6"/>
        <w:rPr>
          <w:color w:val="000000" w:themeColor="text1"/>
          <w:sz w:val="23"/>
        </w:rPr>
      </w:pPr>
    </w:p>
    <w:p w:rsidR="00E55C63" w:rsidRPr="00F431BC" w:rsidRDefault="001061A5">
      <w:pPr>
        <w:pStyle w:val="ListParagraph"/>
        <w:numPr>
          <w:ilvl w:val="0"/>
          <w:numId w:val="3"/>
        </w:numPr>
        <w:tabs>
          <w:tab w:val="left" w:pos="601"/>
        </w:tabs>
        <w:rPr>
          <w:color w:val="000000" w:themeColor="text1"/>
          <w:sz w:val="24"/>
        </w:rPr>
      </w:pPr>
      <w:r w:rsidRPr="00F431BC">
        <w:rPr>
          <w:color w:val="000000" w:themeColor="text1"/>
          <w:sz w:val="24"/>
        </w:rPr>
        <w:t>PHP</w:t>
      </w:r>
      <w:r w:rsidRPr="00F431BC">
        <w:rPr>
          <w:color w:val="000000" w:themeColor="text1"/>
          <w:spacing w:val="-3"/>
          <w:sz w:val="24"/>
        </w:rPr>
        <w:t xml:space="preserve"> </w:t>
      </w:r>
      <w:r w:rsidRPr="00F431BC">
        <w:rPr>
          <w:color w:val="000000" w:themeColor="text1"/>
          <w:sz w:val="24"/>
        </w:rPr>
        <w:t>is</w:t>
      </w:r>
      <w:r w:rsidRPr="00F431BC">
        <w:rPr>
          <w:color w:val="000000" w:themeColor="text1"/>
          <w:spacing w:val="-4"/>
          <w:sz w:val="24"/>
        </w:rPr>
        <w:t xml:space="preserve"> </w:t>
      </w:r>
      <w:r w:rsidRPr="00F431BC">
        <w:rPr>
          <w:color w:val="000000" w:themeColor="text1"/>
          <w:sz w:val="24"/>
        </w:rPr>
        <w:t>an</w:t>
      </w:r>
      <w:r w:rsidRPr="00F431BC">
        <w:rPr>
          <w:color w:val="000000" w:themeColor="text1"/>
          <w:spacing w:val="-7"/>
          <w:sz w:val="24"/>
        </w:rPr>
        <w:t xml:space="preserve"> </w:t>
      </w:r>
      <w:r w:rsidRPr="00F431BC">
        <w:rPr>
          <w:color w:val="000000" w:themeColor="text1"/>
          <w:sz w:val="24"/>
        </w:rPr>
        <w:t>Interpreted language;</w:t>
      </w:r>
      <w:r w:rsidRPr="00F431BC">
        <w:rPr>
          <w:color w:val="000000" w:themeColor="text1"/>
          <w:spacing w:val="-7"/>
          <w:sz w:val="24"/>
        </w:rPr>
        <w:t xml:space="preserve"> </w:t>
      </w:r>
      <w:r w:rsidRPr="00F431BC">
        <w:rPr>
          <w:color w:val="000000" w:themeColor="text1"/>
          <w:sz w:val="24"/>
        </w:rPr>
        <w:t>hence</w:t>
      </w:r>
      <w:r w:rsidRPr="00F431BC">
        <w:rPr>
          <w:color w:val="000000" w:themeColor="text1"/>
          <w:spacing w:val="1"/>
          <w:sz w:val="24"/>
        </w:rPr>
        <w:t xml:space="preserve"> </w:t>
      </w:r>
      <w:r w:rsidRPr="00F431BC">
        <w:rPr>
          <w:color w:val="000000" w:themeColor="text1"/>
          <w:sz w:val="24"/>
        </w:rPr>
        <w:t>it</w:t>
      </w:r>
      <w:r w:rsidRPr="00F431BC">
        <w:rPr>
          <w:color w:val="000000" w:themeColor="text1"/>
          <w:spacing w:val="3"/>
          <w:sz w:val="24"/>
        </w:rPr>
        <w:t xml:space="preserve"> </w:t>
      </w:r>
      <w:r w:rsidRPr="00F431BC">
        <w:rPr>
          <w:color w:val="000000" w:themeColor="text1"/>
          <w:sz w:val="24"/>
        </w:rPr>
        <w:t>doesn't</w:t>
      </w:r>
      <w:r w:rsidRPr="00F431BC">
        <w:rPr>
          <w:color w:val="000000" w:themeColor="text1"/>
          <w:spacing w:val="2"/>
          <w:sz w:val="24"/>
        </w:rPr>
        <w:t xml:space="preserve"> </w:t>
      </w:r>
      <w:r w:rsidRPr="00F431BC">
        <w:rPr>
          <w:color w:val="000000" w:themeColor="text1"/>
          <w:sz w:val="24"/>
        </w:rPr>
        <w:t>need</w:t>
      </w:r>
      <w:r w:rsidRPr="00F431BC">
        <w:rPr>
          <w:color w:val="000000" w:themeColor="text1"/>
          <w:spacing w:val="-3"/>
          <w:sz w:val="24"/>
        </w:rPr>
        <w:t xml:space="preserve"> </w:t>
      </w:r>
      <w:r w:rsidRPr="00F431BC">
        <w:rPr>
          <w:color w:val="000000" w:themeColor="text1"/>
          <w:sz w:val="24"/>
        </w:rPr>
        <w:t>a</w:t>
      </w:r>
      <w:r w:rsidRPr="00F431BC">
        <w:rPr>
          <w:color w:val="000000" w:themeColor="text1"/>
          <w:spacing w:val="-3"/>
          <w:sz w:val="24"/>
        </w:rPr>
        <w:t xml:space="preserve"> </w:t>
      </w:r>
      <w:r w:rsidRPr="00F431BC">
        <w:rPr>
          <w:color w:val="000000" w:themeColor="text1"/>
          <w:sz w:val="24"/>
        </w:rPr>
        <w:t>compiler.</w:t>
      </w:r>
    </w:p>
    <w:p w:rsidR="00E55C63" w:rsidRPr="00F431BC" w:rsidRDefault="00E55C63">
      <w:pPr>
        <w:pStyle w:val="BodyText"/>
        <w:rPr>
          <w:color w:val="000000" w:themeColor="text1"/>
          <w:sz w:val="29"/>
        </w:rPr>
      </w:pPr>
    </w:p>
    <w:p w:rsidR="00E55C63" w:rsidRPr="00F431BC" w:rsidRDefault="001061A5">
      <w:pPr>
        <w:pStyle w:val="ListParagraph"/>
        <w:numPr>
          <w:ilvl w:val="0"/>
          <w:numId w:val="3"/>
        </w:numPr>
        <w:tabs>
          <w:tab w:val="left" w:pos="601"/>
        </w:tabs>
        <w:rPr>
          <w:color w:val="000000" w:themeColor="text1"/>
          <w:sz w:val="24"/>
        </w:rPr>
      </w:pPr>
      <w:r w:rsidRPr="00F431BC">
        <w:rPr>
          <w:color w:val="000000" w:themeColor="text1"/>
          <w:sz w:val="24"/>
        </w:rPr>
        <w:t>To</w:t>
      </w:r>
      <w:r w:rsidRPr="00F431BC">
        <w:rPr>
          <w:color w:val="000000" w:themeColor="text1"/>
          <w:spacing w:val="-2"/>
          <w:sz w:val="24"/>
        </w:rPr>
        <w:t xml:space="preserve"> </w:t>
      </w:r>
      <w:r w:rsidRPr="00F431BC">
        <w:rPr>
          <w:color w:val="000000" w:themeColor="text1"/>
          <w:sz w:val="24"/>
        </w:rPr>
        <w:t>run</w:t>
      </w:r>
      <w:r w:rsidRPr="00F431BC">
        <w:rPr>
          <w:color w:val="000000" w:themeColor="text1"/>
          <w:spacing w:val="-5"/>
          <w:sz w:val="24"/>
        </w:rPr>
        <w:t xml:space="preserve"> </w:t>
      </w:r>
      <w:r w:rsidRPr="00F431BC">
        <w:rPr>
          <w:color w:val="000000" w:themeColor="text1"/>
          <w:sz w:val="24"/>
        </w:rPr>
        <w:t>and</w:t>
      </w:r>
      <w:r w:rsidRPr="00F431BC">
        <w:rPr>
          <w:color w:val="000000" w:themeColor="text1"/>
          <w:spacing w:val="-1"/>
          <w:sz w:val="24"/>
        </w:rPr>
        <w:t xml:space="preserve"> </w:t>
      </w:r>
      <w:r w:rsidRPr="00F431BC">
        <w:rPr>
          <w:color w:val="000000" w:themeColor="text1"/>
          <w:sz w:val="24"/>
        </w:rPr>
        <w:t>execute</w:t>
      </w:r>
      <w:r w:rsidRPr="00F431BC">
        <w:rPr>
          <w:color w:val="000000" w:themeColor="text1"/>
          <w:spacing w:val="-2"/>
          <w:sz w:val="24"/>
        </w:rPr>
        <w:t xml:space="preserve"> </w:t>
      </w:r>
      <w:r w:rsidRPr="00F431BC">
        <w:rPr>
          <w:color w:val="000000" w:themeColor="text1"/>
          <w:sz w:val="24"/>
        </w:rPr>
        <w:t>PHP</w:t>
      </w:r>
      <w:r w:rsidRPr="00F431BC">
        <w:rPr>
          <w:color w:val="000000" w:themeColor="text1"/>
          <w:spacing w:val="-1"/>
          <w:sz w:val="24"/>
        </w:rPr>
        <w:t xml:space="preserve"> </w:t>
      </w:r>
      <w:r w:rsidRPr="00F431BC">
        <w:rPr>
          <w:color w:val="000000" w:themeColor="text1"/>
          <w:sz w:val="24"/>
        </w:rPr>
        <w:t>code,</w:t>
      </w:r>
      <w:r w:rsidRPr="00F431BC">
        <w:rPr>
          <w:color w:val="000000" w:themeColor="text1"/>
          <w:spacing w:val="1"/>
          <w:sz w:val="24"/>
        </w:rPr>
        <w:t xml:space="preserve"> </w:t>
      </w:r>
      <w:r w:rsidRPr="00F431BC">
        <w:rPr>
          <w:color w:val="000000" w:themeColor="text1"/>
          <w:sz w:val="24"/>
        </w:rPr>
        <w:t>we</w:t>
      </w:r>
      <w:r w:rsidRPr="00F431BC">
        <w:rPr>
          <w:color w:val="000000" w:themeColor="text1"/>
          <w:spacing w:val="-8"/>
          <w:sz w:val="24"/>
        </w:rPr>
        <w:t xml:space="preserve"> </w:t>
      </w:r>
      <w:r w:rsidRPr="00F431BC">
        <w:rPr>
          <w:color w:val="000000" w:themeColor="text1"/>
          <w:sz w:val="24"/>
        </w:rPr>
        <w:t>need</w:t>
      </w:r>
      <w:r w:rsidRPr="00F431BC">
        <w:rPr>
          <w:color w:val="000000" w:themeColor="text1"/>
          <w:spacing w:val="-1"/>
          <w:sz w:val="24"/>
        </w:rPr>
        <w:t xml:space="preserve"> </w:t>
      </w:r>
      <w:r w:rsidRPr="00F431BC">
        <w:rPr>
          <w:color w:val="000000" w:themeColor="text1"/>
          <w:sz w:val="24"/>
        </w:rPr>
        <w:t>a</w:t>
      </w:r>
      <w:r w:rsidRPr="00F431BC">
        <w:rPr>
          <w:color w:val="000000" w:themeColor="text1"/>
          <w:spacing w:val="-2"/>
          <w:sz w:val="24"/>
        </w:rPr>
        <w:t xml:space="preserve"> </w:t>
      </w:r>
      <w:r w:rsidRPr="00F431BC">
        <w:rPr>
          <w:color w:val="000000" w:themeColor="text1"/>
          <w:sz w:val="24"/>
        </w:rPr>
        <w:t>Web</w:t>
      </w:r>
      <w:r w:rsidRPr="00F431BC">
        <w:rPr>
          <w:color w:val="000000" w:themeColor="text1"/>
          <w:spacing w:val="-6"/>
          <w:sz w:val="24"/>
        </w:rPr>
        <w:t xml:space="preserve"> </w:t>
      </w:r>
      <w:r w:rsidRPr="00F431BC">
        <w:rPr>
          <w:color w:val="000000" w:themeColor="text1"/>
          <w:sz w:val="24"/>
        </w:rPr>
        <w:t>server</w:t>
      </w:r>
      <w:r w:rsidRPr="00F431BC">
        <w:rPr>
          <w:color w:val="000000" w:themeColor="text1"/>
          <w:spacing w:val="-4"/>
          <w:sz w:val="24"/>
        </w:rPr>
        <w:t xml:space="preserve"> </w:t>
      </w:r>
      <w:r w:rsidRPr="00F431BC">
        <w:rPr>
          <w:color w:val="000000" w:themeColor="text1"/>
          <w:sz w:val="24"/>
        </w:rPr>
        <w:t>on</w:t>
      </w:r>
      <w:r w:rsidRPr="00F431BC">
        <w:rPr>
          <w:color w:val="000000" w:themeColor="text1"/>
          <w:spacing w:val="-6"/>
          <w:sz w:val="24"/>
        </w:rPr>
        <w:t xml:space="preserve"> </w:t>
      </w:r>
      <w:r w:rsidRPr="00F431BC">
        <w:rPr>
          <w:color w:val="000000" w:themeColor="text1"/>
          <w:sz w:val="24"/>
        </w:rPr>
        <w:t>which</w:t>
      </w:r>
      <w:r w:rsidRPr="00F431BC">
        <w:rPr>
          <w:color w:val="000000" w:themeColor="text1"/>
          <w:spacing w:val="-5"/>
          <w:sz w:val="24"/>
        </w:rPr>
        <w:t xml:space="preserve"> </w:t>
      </w:r>
      <w:r w:rsidRPr="00F431BC">
        <w:rPr>
          <w:color w:val="000000" w:themeColor="text1"/>
          <w:sz w:val="24"/>
        </w:rPr>
        <w:t>PHP</w:t>
      </w:r>
      <w:r w:rsidRPr="00F431BC">
        <w:rPr>
          <w:color w:val="000000" w:themeColor="text1"/>
          <w:spacing w:val="3"/>
          <w:sz w:val="24"/>
        </w:rPr>
        <w:t xml:space="preserve"> </w:t>
      </w:r>
      <w:r w:rsidRPr="00F431BC">
        <w:rPr>
          <w:color w:val="000000" w:themeColor="text1"/>
          <w:sz w:val="24"/>
        </w:rPr>
        <w:t>must</w:t>
      </w:r>
      <w:r w:rsidRPr="00F431BC">
        <w:rPr>
          <w:color w:val="000000" w:themeColor="text1"/>
          <w:spacing w:val="4"/>
          <w:sz w:val="24"/>
        </w:rPr>
        <w:t xml:space="preserve"> </w:t>
      </w:r>
      <w:r w:rsidRPr="00F431BC">
        <w:rPr>
          <w:color w:val="000000" w:themeColor="text1"/>
          <w:sz w:val="24"/>
        </w:rPr>
        <w:t>be</w:t>
      </w:r>
      <w:r w:rsidRPr="00F431BC">
        <w:rPr>
          <w:color w:val="000000" w:themeColor="text1"/>
          <w:spacing w:val="3"/>
          <w:sz w:val="24"/>
        </w:rPr>
        <w:t xml:space="preserve"> </w:t>
      </w:r>
      <w:r w:rsidRPr="00F431BC">
        <w:rPr>
          <w:color w:val="000000" w:themeColor="text1"/>
          <w:sz w:val="24"/>
        </w:rPr>
        <w:t>installed.</w:t>
      </w:r>
    </w:p>
    <w:p w:rsidR="00E55C63" w:rsidRPr="00F431BC" w:rsidRDefault="00E55C63">
      <w:pPr>
        <w:pStyle w:val="BodyText"/>
        <w:spacing w:before="5"/>
        <w:rPr>
          <w:color w:val="000000" w:themeColor="text1"/>
          <w:sz w:val="29"/>
        </w:rPr>
      </w:pPr>
    </w:p>
    <w:p w:rsidR="00E55C63" w:rsidRPr="00F431BC" w:rsidRDefault="001061A5">
      <w:pPr>
        <w:pStyle w:val="ListParagraph"/>
        <w:numPr>
          <w:ilvl w:val="0"/>
          <w:numId w:val="3"/>
        </w:numPr>
        <w:tabs>
          <w:tab w:val="left" w:pos="601"/>
        </w:tabs>
        <w:spacing w:line="362" w:lineRule="auto"/>
        <w:ind w:right="731"/>
        <w:rPr>
          <w:color w:val="000000" w:themeColor="text1"/>
          <w:sz w:val="24"/>
        </w:rPr>
      </w:pPr>
      <w:r w:rsidRPr="00F431BC">
        <w:rPr>
          <w:color w:val="000000" w:themeColor="text1"/>
          <w:sz w:val="24"/>
        </w:rPr>
        <w:t>PHP</w:t>
      </w:r>
      <w:r w:rsidRPr="00F431BC">
        <w:rPr>
          <w:color w:val="000000" w:themeColor="text1"/>
          <w:spacing w:val="4"/>
          <w:sz w:val="24"/>
        </w:rPr>
        <w:t xml:space="preserve"> </w:t>
      </w:r>
      <w:r w:rsidRPr="00F431BC">
        <w:rPr>
          <w:color w:val="000000" w:themeColor="text1"/>
          <w:sz w:val="24"/>
        </w:rPr>
        <w:t>is</w:t>
      </w:r>
      <w:r w:rsidRPr="00F431BC">
        <w:rPr>
          <w:color w:val="000000" w:themeColor="text1"/>
          <w:spacing w:val="1"/>
          <w:sz w:val="24"/>
        </w:rPr>
        <w:t xml:space="preserve"> </w:t>
      </w:r>
      <w:r w:rsidRPr="00F431BC">
        <w:rPr>
          <w:color w:val="000000" w:themeColor="text1"/>
          <w:sz w:val="24"/>
        </w:rPr>
        <w:t>a</w:t>
      </w:r>
      <w:r w:rsidRPr="00F431BC">
        <w:rPr>
          <w:color w:val="000000" w:themeColor="text1"/>
          <w:spacing w:val="3"/>
          <w:sz w:val="24"/>
        </w:rPr>
        <w:t xml:space="preserve"> </w:t>
      </w:r>
      <w:r w:rsidRPr="00F431BC">
        <w:rPr>
          <w:color w:val="000000" w:themeColor="text1"/>
          <w:sz w:val="24"/>
        </w:rPr>
        <w:t>server-side</w:t>
      </w:r>
      <w:r w:rsidRPr="00F431BC">
        <w:rPr>
          <w:color w:val="000000" w:themeColor="text1"/>
          <w:spacing w:val="7"/>
          <w:sz w:val="24"/>
        </w:rPr>
        <w:t xml:space="preserve"> </w:t>
      </w:r>
      <w:r w:rsidRPr="00F431BC">
        <w:rPr>
          <w:color w:val="000000" w:themeColor="text1"/>
          <w:sz w:val="24"/>
        </w:rPr>
        <w:t>scripting</w:t>
      </w:r>
      <w:r w:rsidRPr="00F431BC">
        <w:rPr>
          <w:color w:val="000000" w:themeColor="text1"/>
          <w:spacing w:val="8"/>
          <w:sz w:val="24"/>
        </w:rPr>
        <w:t xml:space="preserve"> </w:t>
      </w:r>
      <w:r w:rsidRPr="00F431BC">
        <w:rPr>
          <w:color w:val="000000" w:themeColor="text1"/>
          <w:sz w:val="24"/>
        </w:rPr>
        <w:t>language,</w:t>
      </w:r>
      <w:r w:rsidRPr="00F431BC">
        <w:rPr>
          <w:color w:val="000000" w:themeColor="text1"/>
          <w:spacing w:val="6"/>
          <w:sz w:val="24"/>
        </w:rPr>
        <w:t xml:space="preserve"> </w:t>
      </w:r>
      <w:r w:rsidRPr="00F431BC">
        <w:rPr>
          <w:color w:val="000000" w:themeColor="text1"/>
          <w:sz w:val="24"/>
        </w:rPr>
        <w:t>which</w:t>
      </w:r>
      <w:r w:rsidRPr="00F431BC">
        <w:rPr>
          <w:color w:val="000000" w:themeColor="text1"/>
          <w:spacing w:val="3"/>
          <w:sz w:val="24"/>
        </w:rPr>
        <w:t xml:space="preserve"> </w:t>
      </w:r>
      <w:r w:rsidRPr="00F431BC">
        <w:rPr>
          <w:color w:val="000000" w:themeColor="text1"/>
          <w:sz w:val="24"/>
        </w:rPr>
        <w:t>means</w:t>
      </w:r>
      <w:r w:rsidRPr="00F431BC">
        <w:rPr>
          <w:color w:val="000000" w:themeColor="text1"/>
          <w:spacing w:val="1"/>
          <w:sz w:val="24"/>
        </w:rPr>
        <w:t xml:space="preserve"> </w:t>
      </w:r>
      <w:r w:rsidRPr="00F431BC">
        <w:rPr>
          <w:color w:val="000000" w:themeColor="text1"/>
          <w:sz w:val="24"/>
        </w:rPr>
        <w:t>that</w:t>
      </w:r>
      <w:r w:rsidRPr="00F431BC">
        <w:rPr>
          <w:color w:val="000000" w:themeColor="text1"/>
          <w:spacing w:val="9"/>
          <w:sz w:val="24"/>
        </w:rPr>
        <w:t xml:space="preserve"> </w:t>
      </w:r>
      <w:r w:rsidRPr="00F431BC">
        <w:rPr>
          <w:color w:val="000000" w:themeColor="text1"/>
          <w:sz w:val="24"/>
        </w:rPr>
        <w:t>PHP</w:t>
      </w:r>
      <w:r w:rsidRPr="00F431BC">
        <w:rPr>
          <w:color w:val="000000" w:themeColor="text1"/>
          <w:spacing w:val="-1"/>
          <w:sz w:val="24"/>
        </w:rPr>
        <w:t xml:space="preserve"> </w:t>
      </w:r>
      <w:r w:rsidRPr="00F431BC">
        <w:rPr>
          <w:color w:val="000000" w:themeColor="text1"/>
          <w:sz w:val="24"/>
        </w:rPr>
        <w:t>is</w:t>
      </w:r>
      <w:r w:rsidRPr="00F431BC">
        <w:rPr>
          <w:color w:val="000000" w:themeColor="text1"/>
          <w:spacing w:val="1"/>
          <w:sz w:val="24"/>
        </w:rPr>
        <w:t xml:space="preserve"> </w:t>
      </w:r>
      <w:r w:rsidRPr="00F431BC">
        <w:rPr>
          <w:color w:val="000000" w:themeColor="text1"/>
          <w:sz w:val="24"/>
        </w:rPr>
        <w:t>executed</w:t>
      </w:r>
      <w:r w:rsidRPr="00F431BC">
        <w:rPr>
          <w:color w:val="000000" w:themeColor="text1"/>
          <w:spacing w:val="4"/>
          <w:sz w:val="24"/>
        </w:rPr>
        <w:t xml:space="preserve"> </w:t>
      </w:r>
      <w:r w:rsidRPr="00F431BC">
        <w:rPr>
          <w:color w:val="000000" w:themeColor="text1"/>
          <w:sz w:val="24"/>
        </w:rPr>
        <w:t>on</w:t>
      </w:r>
      <w:r w:rsidRPr="00F431BC">
        <w:rPr>
          <w:color w:val="000000" w:themeColor="text1"/>
          <w:spacing w:val="-6"/>
          <w:sz w:val="24"/>
        </w:rPr>
        <w:t xml:space="preserve"> </w:t>
      </w:r>
      <w:r w:rsidRPr="00F431BC">
        <w:rPr>
          <w:color w:val="000000" w:themeColor="text1"/>
          <w:sz w:val="24"/>
        </w:rPr>
        <w:t>the</w:t>
      </w:r>
      <w:r w:rsidRPr="00F431BC">
        <w:rPr>
          <w:color w:val="000000" w:themeColor="text1"/>
          <w:spacing w:val="3"/>
          <w:sz w:val="24"/>
        </w:rPr>
        <w:t xml:space="preserve"> </w:t>
      </w:r>
      <w:r w:rsidRPr="00F431BC">
        <w:rPr>
          <w:color w:val="000000" w:themeColor="text1"/>
          <w:sz w:val="24"/>
        </w:rPr>
        <w:t>server</w:t>
      </w:r>
      <w:r w:rsidRPr="00F431BC">
        <w:rPr>
          <w:color w:val="000000" w:themeColor="text1"/>
          <w:spacing w:val="5"/>
          <w:sz w:val="24"/>
        </w:rPr>
        <w:t xml:space="preserve"> </w:t>
      </w:r>
      <w:r w:rsidRPr="00F431BC">
        <w:rPr>
          <w:color w:val="000000" w:themeColor="text1"/>
          <w:sz w:val="24"/>
        </w:rPr>
        <w:t>and</w:t>
      </w:r>
      <w:r w:rsidRPr="00F431BC">
        <w:rPr>
          <w:color w:val="000000" w:themeColor="text1"/>
          <w:spacing w:val="3"/>
          <w:sz w:val="24"/>
        </w:rPr>
        <w:t xml:space="preserve"> </w:t>
      </w:r>
      <w:r w:rsidRPr="00F431BC">
        <w:rPr>
          <w:color w:val="000000" w:themeColor="text1"/>
          <w:sz w:val="24"/>
        </w:rPr>
        <w:t>the</w:t>
      </w:r>
      <w:r w:rsidRPr="00F431BC">
        <w:rPr>
          <w:color w:val="000000" w:themeColor="text1"/>
          <w:spacing w:val="-57"/>
          <w:sz w:val="24"/>
        </w:rPr>
        <w:t xml:space="preserve"> </w:t>
      </w:r>
      <w:r w:rsidRPr="00F431BC">
        <w:rPr>
          <w:color w:val="000000" w:themeColor="text1"/>
          <w:sz w:val="24"/>
        </w:rPr>
        <w:t>result</w:t>
      </w:r>
      <w:r w:rsidRPr="00F431BC">
        <w:rPr>
          <w:color w:val="000000" w:themeColor="text1"/>
          <w:spacing w:val="6"/>
          <w:sz w:val="24"/>
        </w:rPr>
        <w:t xml:space="preserve"> </w:t>
      </w:r>
      <w:r w:rsidRPr="00F431BC">
        <w:rPr>
          <w:color w:val="000000" w:themeColor="text1"/>
          <w:sz w:val="24"/>
        </w:rPr>
        <w:t>is sent</w:t>
      </w:r>
      <w:r w:rsidRPr="00F431BC">
        <w:rPr>
          <w:color w:val="000000" w:themeColor="text1"/>
          <w:spacing w:val="1"/>
          <w:sz w:val="24"/>
        </w:rPr>
        <w:t xml:space="preserve"> </w:t>
      </w:r>
      <w:r w:rsidRPr="00F431BC">
        <w:rPr>
          <w:color w:val="000000" w:themeColor="text1"/>
          <w:sz w:val="24"/>
        </w:rPr>
        <w:t>to</w:t>
      </w:r>
      <w:r w:rsidRPr="00F431BC">
        <w:rPr>
          <w:color w:val="000000" w:themeColor="text1"/>
          <w:spacing w:val="2"/>
          <w:sz w:val="24"/>
        </w:rPr>
        <w:t xml:space="preserve"> </w:t>
      </w:r>
      <w:r w:rsidRPr="00F431BC">
        <w:rPr>
          <w:color w:val="000000" w:themeColor="text1"/>
          <w:sz w:val="24"/>
        </w:rPr>
        <w:t>the</w:t>
      </w:r>
      <w:r w:rsidRPr="00F431BC">
        <w:rPr>
          <w:color w:val="000000" w:themeColor="text1"/>
          <w:spacing w:val="1"/>
          <w:sz w:val="24"/>
        </w:rPr>
        <w:t xml:space="preserve"> </w:t>
      </w:r>
      <w:r w:rsidRPr="00F431BC">
        <w:rPr>
          <w:color w:val="000000" w:themeColor="text1"/>
          <w:sz w:val="24"/>
        </w:rPr>
        <w:t>browser</w:t>
      </w:r>
      <w:r w:rsidRPr="00F431BC">
        <w:rPr>
          <w:color w:val="000000" w:themeColor="text1"/>
          <w:spacing w:val="2"/>
          <w:sz w:val="24"/>
        </w:rPr>
        <w:t xml:space="preserve"> </w:t>
      </w:r>
      <w:r w:rsidRPr="00F431BC">
        <w:rPr>
          <w:color w:val="000000" w:themeColor="text1"/>
          <w:sz w:val="24"/>
        </w:rPr>
        <w:t>in</w:t>
      </w:r>
      <w:r w:rsidRPr="00F431BC">
        <w:rPr>
          <w:color w:val="000000" w:themeColor="text1"/>
          <w:spacing w:val="-3"/>
          <w:sz w:val="24"/>
        </w:rPr>
        <w:t xml:space="preserve"> </w:t>
      </w:r>
      <w:r w:rsidRPr="00F431BC">
        <w:rPr>
          <w:color w:val="000000" w:themeColor="text1"/>
          <w:sz w:val="24"/>
        </w:rPr>
        <w:t>plain</w:t>
      </w:r>
      <w:r w:rsidRPr="00F431BC">
        <w:rPr>
          <w:color w:val="000000" w:themeColor="text1"/>
          <w:spacing w:val="1"/>
          <w:sz w:val="24"/>
        </w:rPr>
        <w:t xml:space="preserve"> </w:t>
      </w:r>
      <w:r w:rsidRPr="00F431BC">
        <w:rPr>
          <w:color w:val="000000" w:themeColor="text1"/>
          <w:sz w:val="24"/>
        </w:rPr>
        <w:t>HTML.</w:t>
      </w:r>
    </w:p>
    <w:p w:rsidR="00E55C63" w:rsidRPr="00F431BC" w:rsidRDefault="001061A5">
      <w:pPr>
        <w:pStyle w:val="ListParagraph"/>
        <w:numPr>
          <w:ilvl w:val="0"/>
          <w:numId w:val="3"/>
        </w:numPr>
        <w:tabs>
          <w:tab w:val="left" w:pos="601"/>
        </w:tabs>
        <w:spacing w:before="199"/>
        <w:rPr>
          <w:color w:val="000000" w:themeColor="text1"/>
          <w:sz w:val="24"/>
        </w:rPr>
      </w:pPr>
      <w:r w:rsidRPr="00F431BC">
        <w:rPr>
          <w:color w:val="000000" w:themeColor="text1"/>
          <w:sz w:val="24"/>
        </w:rPr>
        <w:t>PHP</w:t>
      </w:r>
      <w:r w:rsidRPr="00F431BC">
        <w:rPr>
          <w:color w:val="000000" w:themeColor="text1"/>
          <w:spacing w:val="-1"/>
          <w:sz w:val="24"/>
        </w:rPr>
        <w:t xml:space="preserve"> </w:t>
      </w:r>
      <w:r w:rsidRPr="00F431BC">
        <w:rPr>
          <w:color w:val="000000" w:themeColor="text1"/>
          <w:sz w:val="24"/>
        </w:rPr>
        <w:t>is</w:t>
      </w:r>
      <w:r w:rsidRPr="00F431BC">
        <w:rPr>
          <w:color w:val="000000" w:themeColor="text1"/>
          <w:spacing w:val="-3"/>
          <w:sz w:val="24"/>
        </w:rPr>
        <w:t xml:space="preserve"> </w:t>
      </w:r>
      <w:r w:rsidRPr="00F431BC">
        <w:rPr>
          <w:color w:val="000000" w:themeColor="text1"/>
          <w:sz w:val="24"/>
        </w:rPr>
        <w:t>open</w:t>
      </w:r>
      <w:r w:rsidRPr="00F431BC">
        <w:rPr>
          <w:color w:val="000000" w:themeColor="text1"/>
          <w:spacing w:val="-5"/>
          <w:sz w:val="24"/>
        </w:rPr>
        <w:t xml:space="preserve"> </w:t>
      </w:r>
      <w:r w:rsidRPr="00F431BC">
        <w:rPr>
          <w:color w:val="000000" w:themeColor="text1"/>
          <w:sz w:val="24"/>
        </w:rPr>
        <w:t>source</w:t>
      </w:r>
      <w:r w:rsidRPr="00F431BC">
        <w:rPr>
          <w:color w:val="000000" w:themeColor="text1"/>
          <w:spacing w:val="-2"/>
          <w:sz w:val="24"/>
        </w:rPr>
        <w:t xml:space="preserve"> </w:t>
      </w:r>
      <w:r w:rsidRPr="00F431BC">
        <w:rPr>
          <w:color w:val="000000" w:themeColor="text1"/>
          <w:sz w:val="24"/>
        </w:rPr>
        <w:t>and free.</w:t>
      </w:r>
    </w:p>
    <w:p w:rsidR="00E55C63" w:rsidRDefault="00E55C63">
      <w:pPr>
        <w:pStyle w:val="BodyText"/>
        <w:rPr>
          <w:sz w:val="26"/>
        </w:rPr>
      </w:pPr>
    </w:p>
    <w:p w:rsidR="00E55C63" w:rsidRDefault="001061A5" w:rsidP="00060A0D">
      <w:pPr>
        <w:pStyle w:val="Heading5"/>
        <w:numPr>
          <w:ilvl w:val="1"/>
          <w:numId w:val="16"/>
        </w:numPr>
        <w:tabs>
          <w:tab w:val="left" w:pos="668"/>
        </w:tabs>
        <w:spacing w:before="218"/>
        <w:ind w:left="667" w:hanging="423"/>
        <w:rPr>
          <w:color w:val="202429"/>
        </w:rPr>
      </w:pPr>
      <w:bookmarkStart w:id="20" w:name="2.3_Is_PHP_the_right_language?"/>
      <w:bookmarkEnd w:id="20"/>
      <w:r>
        <w:rPr>
          <w:color w:val="202429"/>
        </w:rPr>
        <w:t>Is</w:t>
      </w:r>
      <w:r>
        <w:rPr>
          <w:color w:val="202429"/>
          <w:spacing w:val="-9"/>
        </w:rPr>
        <w:t xml:space="preserve"> </w:t>
      </w:r>
      <w:r>
        <w:rPr>
          <w:color w:val="202429"/>
        </w:rPr>
        <w:t>PHP</w:t>
      </w:r>
      <w:r>
        <w:rPr>
          <w:color w:val="202429"/>
          <w:spacing w:val="-4"/>
        </w:rPr>
        <w:t xml:space="preserve"> </w:t>
      </w:r>
      <w:r>
        <w:rPr>
          <w:color w:val="202429"/>
        </w:rPr>
        <w:t>the</w:t>
      </w:r>
      <w:r>
        <w:rPr>
          <w:color w:val="202429"/>
          <w:spacing w:val="-5"/>
        </w:rPr>
        <w:t xml:space="preserve"> </w:t>
      </w:r>
      <w:r>
        <w:rPr>
          <w:color w:val="202429"/>
        </w:rPr>
        <w:t>right</w:t>
      </w:r>
      <w:r>
        <w:rPr>
          <w:color w:val="202429"/>
          <w:spacing w:val="-8"/>
        </w:rPr>
        <w:t xml:space="preserve"> </w:t>
      </w:r>
      <w:r>
        <w:rPr>
          <w:color w:val="202429"/>
        </w:rPr>
        <w:t>language?</w:t>
      </w:r>
    </w:p>
    <w:p w:rsidR="00E55C63" w:rsidRDefault="00E55C63">
      <w:pPr>
        <w:pStyle w:val="BodyText"/>
        <w:rPr>
          <w:b/>
          <w:sz w:val="32"/>
        </w:rPr>
      </w:pPr>
    </w:p>
    <w:p w:rsidR="00E55C63" w:rsidRDefault="001061A5">
      <w:pPr>
        <w:pStyle w:val="BodyText"/>
        <w:spacing w:line="362" w:lineRule="auto"/>
        <w:ind w:left="245" w:right="719"/>
        <w:jc w:val="both"/>
      </w:pPr>
      <w:r>
        <w:rPr>
          <w:color w:val="202429"/>
        </w:rPr>
        <w:t>If you are still confused about whether you should learn PHP or is PHP the right language for your</w:t>
      </w:r>
      <w:r>
        <w:rPr>
          <w:color w:val="202429"/>
          <w:spacing w:val="1"/>
        </w:rPr>
        <w:t xml:space="preserve"> </w:t>
      </w:r>
      <w:r>
        <w:rPr>
          <w:color w:val="202429"/>
          <w:spacing w:val="-1"/>
        </w:rPr>
        <w:t>web</w:t>
      </w:r>
      <w:r>
        <w:rPr>
          <w:color w:val="202429"/>
          <w:spacing w:val="-12"/>
        </w:rPr>
        <w:t xml:space="preserve"> </w:t>
      </w:r>
      <w:r>
        <w:rPr>
          <w:color w:val="202429"/>
          <w:spacing w:val="-1"/>
        </w:rPr>
        <w:t>project,</w:t>
      </w:r>
      <w:r>
        <w:rPr>
          <w:color w:val="202429"/>
          <w:spacing w:val="-10"/>
        </w:rPr>
        <w:t xml:space="preserve"> </w:t>
      </w:r>
      <w:r>
        <w:rPr>
          <w:color w:val="202429"/>
          <w:spacing w:val="-1"/>
        </w:rPr>
        <w:t>then</w:t>
      </w:r>
      <w:r>
        <w:rPr>
          <w:color w:val="202429"/>
          <w:spacing w:val="-8"/>
        </w:rPr>
        <w:t xml:space="preserve"> </w:t>
      </w:r>
      <w:r>
        <w:rPr>
          <w:color w:val="202429"/>
          <w:spacing w:val="-1"/>
        </w:rPr>
        <w:t>here</w:t>
      </w:r>
      <w:r>
        <w:rPr>
          <w:color w:val="202429"/>
          <w:spacing w:val="-9"/>
        </w:rPr>
        <w:t xml:space="preserve"> </w:t>
      </w:r>
      <w:r>
        <w:rPr>
          <w:color w:val="202429"/>
          <w:spacing w:val="-1"/>
        </w:rPr>
        <w:t>we</w:t>
      </w:r>
      <w:r>
        <w:rPr>
          <w:color w:val="202429"/>
          <w:spacing w:val="-4"/>
        </w:rPr>
        <w:t xml:space="preserve"> </w:t>
      </w:r>
      <w:r>
        <w:rPr>
          <w:color w:val="202429"/>
          <w:spacing w:val="-1"/>
        </w:rPr>
        <w:t>have</w:t>
      </w:r>
      <w:r>
        <w:rPr>
          <w:color w:val="202429"/>
          <w:spacing w:val="-4"/>
        </w:rPr>
        <w:t xml:space="preserve"> </w:t>
      </w:r>
      <w:r>
        <w:rPr>
          <w:color w:val="202429"/>
          <w:spacing w:val="-1"/>
        </w:rPr>
        <w:t>listed</w:t>
      </w:r>
      <w:r>
        <w:rPr>
          <w:color w:val="202429"/>
          <w:spacing w:val="-7"/>
        </w:rPr>
        <w:t xml:space="preserve"> </w:t>
      </w:r>
      <w:r>
        <w:rPr>
          <w:color w:val="202429"/>
        </w:rPr>
        <w:t>down</w:t>
      </w:r>
      <w:r>
        <w:rPr>
          <w:color w:val="202429"/>
          <w:spacing w:val="-13"/>
        </w:rPr>
        <w:t xml:space="preserve"> </w:t>
      </w:r>
      <w:r>
        <w:rPr>
          <w:color w:val="202429"/>
        </w:rPr>
        <w:t>some</w:t>
      </w:r>
      <w:r>
        <w:rPr>
          <w:color w:val="202429"/>
          <w:spacing w:val="-9"/>
        </w:rPr>
        <w:t xml:space="preserve"> </w:t>
      </w:r>
      <w:r>
        <w:rPr>
          <w:color w:val="202429"/>
        </w:rPr>
        <w:t>of</w:t>
      </w:r>
      <w:r>
        <w:rPr>
          <w:color w:val="202429"/>
          <w:spacing w:val="-11"/>
        </w:rPr>
        <w:t xml:space="preserve"> </w:t>
      </w:r>
      <w:r>
        <w:rPr>
          <w:color w:val="202429"/>
        </w:rPr>
        <w:t>the</w:t>
      </w:r>
      <w:r>
        <w:rPr>
          <w:color w:val="202429"/>
          <w:spacing w:val="-9"/>
        </w:rPr>
        <w:t xml:space="preserve"> </w:t>
      </w:r>
      <w:r>
        <w:rPr>
          <w:color w:val="202429"/>
        </w:rPr>
        <w:t>features</w:t>
      </w:r>
      <w:r>
        <w:rPr>
          <w:color w:val="202429"/>
          <w:spacing w:val="-10"/>
        </w:rPr>
        <w:t xml:space="preserve"> </w:t>
      </w:r>
      <w:r>
        <w:rPr>
          <w:color w:val="202429"/>
        </w:rPr>
        <w:t>and</w:t>
      </w:r>
      <w:r>
        <w:rPr>
          <w:color w:val="202429"/>
          <w:spacing w:val="-8"/>
        </w:rPr>
        <w:t xml:space="preserve"> </w:t>
      </w:r>
      <w:proofErr w:type="spellStart"/>
      <w:r>
        <w:rPr>
          <w:color w:val="202429"/>
        </w:rPr>
        <w:t>usecases</w:t>
      </w:r>
      <w:proofErr w:type="spellEnd"/>
      <w:r>
        <w:rPr>
          <w:color w:val="202429"/>
          <w:spacing w:val="-2"/>
        </w:rPr>
        <w:t xml:space="preserve"> </w:t>
      </w:r>
      <w:r>
        <w:rPr>
          <w:color w:val="202429"/>
        </w:rPr>
        <w:t>of</w:t>
      </w:r>
      <w:r>
        <w:rPr>
          <w:color w:val="202429"/>
          <w:spacing w:val="-15"/>
        </w:rPr>
        <w:t xml:space="preserve"> </w:t>
      </w:r>
      <w:r>
        <w:rPr>
          <w:color w:val="202429"/>
        </w:rPr>
        <w:t>PHP</w:t>
      </w:r>
      <w:r>
        <w:rPr>
          <w:color w:val="202429"/>
          <w:spacing w:val="-2"/>
        </w:rPr>
        <w:t xml:space="preserve"> </w:t>
      </w:r>
      <w:r>
        <w:rPr>
          <w:color w:val="202429"/>
        </w:rPr>
        <w:t>language,</w:t>
      </w:r>
      <w:r>
        <w:rPr>
          <w:color w:val="202429"/>
          <w:spacing w:val="-6"/>
        </w:rPr>
        <w:t xml:space="preserve"> </w:t>
      </w:r>
      <w:r>
        <w:rPr>
          <w:color w:val="202429"/>
        </w:rPr>
        <w:t>which</w:t>
      </w:r>
      <w:r>
        <w:rPr>
          <w:color w:val="202429"/>
          <w:spacing w:val="-58"/>
        </w:rPr>
        <w:t xml:space="preserve"> </w:t>
      </w:r>
      <w:r>
        <w:rPr>
          <w:color w:val="202429"/>
        </w:rPr>
        <w:t>will help you understand how simple yet powerful PHP scripting language is and why you should</w:t>
      </w:r>
      <w:r>
        <w:rPr>
          <w:color w:val="202429"/>
          <w:spacing w:val="1"/>
        </w:rPr>
        <w:t xml:space="preserve"> </w:t>
      </w:r>
      <w:r>
        <w:rPr>
          <w:color w:val="202429"/>
        </w:rPr>
        <w:t>learn</w:t>
      </w:r>
      <w:r>
        <w:rPr>
          <w:color w:val="202429"/>
          <w:spacing w:val="1"/>
        </w:rPr>
        <w:t xml:space="preserve"> </w:t>
      </w:r>
      <w:r>
        <w:rPr>
          <w:color w:val="202429"/>
        </w:rPr>
        <w:t>it.</w:t>
      </w:r>
    </w:p>
    <w:p w:rsidR="00E55C63" w:rsidRDefault="00E55C63">
      <w:pPr>
        <w:pStyle w:val="BodyText"/>
        <w:spacing w:before="4"/>
        <w:rPr>
          <w:sz w:val="23"/>
        </w:rPr>
      </w:pPr>
    </w:p>
    <w:p w:rsidR="00E55C63" w:rsidRDefault="001061A5">
      <w:pPr>
        <w:pStyle w:val="ListParagraph"/>
        <w:numPr>
          <w:ilvl w:val="0"/>
          <w:numId w:val="4"/>
        </w:numPr>
        <w:tabs>
          <w:tab w:val="left" w:pos="601"/>
        </w:tabs>
        <w:spacing w:before="1" w:line="362" w:lineRule="auto"/>
        <w:ind w:right="731"/>
        <w:rPr>
          <w:sz w:val="24"/>
        </w:rPr>
      </w:pPr>
      <w:r>
        <w:rPr>
          <w:color w:val="202429"/>
          <w:sz w:val="24"/>
        </w:rPr>
        <w:t>PHP</w:t>
      </w:r>
      <w:r>
        <w:rPr>
          <w:color w:val="202429"/>
          <w:spacing w:val="7"/>
          <w:sz w:val="24"/>
        </w:rPr>
        <w:t xml:space="preserve"> </w:t>
      </w:r>
      <w:r>
        <w:rPr>
          <w:color w:val="202429"/>
          <w:sz w:val="24"/>
        </w:rPr>
        <w:t>is</w:t>
      </w:r>
      <w:r>
        <w:rPr>
          <w:color w:val="202429"/>
          <w:spacing w:val="-2"/>
          <w:sz w:val="24"/>
        </w:rPr>
        <w:t xml:space="preserve"> </w:t>
      </w:r>
      <w:r>
        <w:rPr>
          <w:b/>
          <w:color w:val="202429"/>
          <w:sz w:val="24"/>
        </w:rPr>
        <w:t>open</w:t>
      </w:r>
      <w:r>
        <w:rPr>
          <w:b/>
          <w:color w:val="202429"/>
          <w:spacing w:val="8"/>
          <w:sz w:val="24"/>
        </w:rPr>
        <w:t xml:space="preserve"> </w:t>
      </w:r>
      <w:r>
        <w:rPr>
          <w:b/>
          <w:color w:val="202429"/>
          <w:sz w:val="24"/>
        </w:rPr>
        <w:t>source</w:t>
      </w:r>
      <w:r>
        <w:rPr>
          <w:b/>
          <w:color w:val="202429"/>
          <w:spacing w:val="-1"/>
          <w:sz w:val="24"/>
        </w:rPr>
        <w:t xml:space="preserve"> </w:t>
      </w:r>
      <w:r>
        <w:rPr>
          <w:color w:val="202429"/>
          <w:sz w:val="24"/>
        </w:rPr>
        <w:t>and</w:t>
      </w:r>
      <w:r>
        <w:rPr>
          <w:color w:val="202429"/>
          <w:spacing w:val="-2"/>
          <w:sz w:val="24"/>
        </w:rPr>
        <w:t xml:space="preserve"> </w:t>
      </w:r>
      <w:r>
        <w:rPr>
          <w:b/>
          <w:color w:val="202429"/>
          <w:sz w:val="24"/>
        </w:rPr>
        <w:t>free</w:t>
      </w:r>
      <w:r>
        <w:rPr>
          <w:color w:val="202429"/>
          <w:sz w:val="24"/>
        </w:rPr>
        <w:t>,</w:t>
      </w:r>
      <w:r>
        <w:rPr>
          <w:color w:val="202429"/>
          <w:spacing w:val="9"/>
          <w:sz w:val="24"/>
        </w:rPr>
        <w:t xml:space="preserve"> </w:t>
      </w:r>
      <w:r>
        <w:rPr>
          <w:color w:val="202429"/>
          <w:sz w:val="24"/>
        </w:rPr>
        <w:t>hence</w:t>
      </w:r>
      <w:r>
        <w:rPr>
          <w:color w:val="202429"/>
          <w:spacing w:val="11"/>
          <w:sz w:val="24"/>
        </w:rPr>
        <w:t xml:space="preserve"> </w:t>
      </w:r>
      <w:r>
        <w:rPr>
          <w:color w:val="202429"/>
          <w:sz w:val="24"/>
        </w:rPr>
        <w:t>you</w:t>
      </w:r>
      <w:r>
        <w:rPr>
          <w:color w:val="202429"/>
          <w:spacing w:val="6"/>
          <w:sz w:val="24"/>
        </w:rPr>
        <w:t xml:space="preserve"> </w:t>
      </w:r>
      <w:r>
        <w:rPr>
          <w:color w:val="202429"/>
          <w:sz w:val="24"/>
        </w:rPr>
        <w:t>can</w:t>
      </w:r>
      <w:r>
        <w:rPr>
          <w:color w:val="202429"/>
          <w:spacing w:val="7"/>
          <w:sz w:val="24"/>
        </w:rPr>
        <w:t xml:space="preserve"> </w:t>
      </w:r>
      <w:r>
        <w:rPr>
          <w:color w:val="202429"/>
          <w:sz w:val="24"/>
        </w:rPr>
        <w:t>freely</w:t>
      </w:r>
      <w:r>
        <w:rPr>
          <w:color w:val="202429"/>
          <w:spacing w:val="3"/>
          <w:sz w:val="24"/>
        </w:rPr>
        <w:t xml:space="preserve"> </w:t>
      </w:r>
      <w:r>
        <w:rPr>
          <w:color w:val="202429"/>
          <w:sz w:val="24"/>
        </w:rPr>
        <w:t>download,</w:t>
      </w:r>
      <w:r>
        <w:rPr>
          <w:color w:val="202429"/>
          <w:spacing w:val="14"/>
          <w:sz w:val="24"/>
        </w:rPr>
        <w:t xml:space="preserve"> </w:t>
      </w:r>
      <w:r>
        <w:rPr>
          <w:color w:val="202429"/>
          <w:sz w:val="24"/>
        </w:rPr>
        <w:t>install</w:t>
      </w:r>
      <w:r>
        <w:rPr>
          <w:color w:val="202429"/>
          <w:spacing w:val="3"/>
          <w:sz w:val="24"/>
        </w:rPr>
        <w:t xml:space="preserve"> </w:t>
      </w:r>
      <w:r>
        <w:rPr>
          <w:color w:val="202429"/>
          <w:sz w:val="24"/>
        </w:rPr>
        <w:t>and</w:t>
      </w:r>
      <w:r>
        <w:rPr>
          <w:color w:val="202429"/>
          <w:spacing w:val="7"/>
          <w:sz w:val="24"/>
        </w:rPr>
        <w:t xml:space="preserve"> </w:t>
      </w:r>
      <w:r>
        <w:rPr>
          <w:color w:val="202429"/>
          <w:sz w:val="24"/>
        </w:rPr>
        <w:t>start</w:t>
      </w:r>
      <w:r>
        <w:rPr>
          <w:color w:val="202429"/>
          <w:spacing w:val="11"/>
          <w:sz w:val="24"/>
        </w:rPr>
        <w:t xml:space="preserve"> </w:t>
      </w:r>
      <w:r>
        <w:rPr>
          <w:color w:val="202429"/>
          <w:sz w:val="24"/>
        </w:rPr>
        <w:t>developing</w:t>
      </w:r>
      <w:r>
        <w:rPr>
          <w:color w:val="202429"/>
          <w:spacing w:val="7"/>
          <w:sz w:val="24"/>
        </w:rPr>
        <w:t xml:space="preserve"> </w:t>
      </w:r>
      <w:r>
        <w:rPr>
          <w:color w:val="202429"/>
          <w:sz w:val="24"/>
        </w:rPr>
        <w:t>using</w:t>
      </w:r>
      <w:r>
        <w:rPr>
          <w:color w:val="202429"/>
          <w:spacing w:val="-57"/>
          <w:sz w:val="24"/>
        </w:rPr>
        <w:t xml:space="preserve"> </w:t>
      </w:r>
      <w:r>
        <w:rPr>
          <w:color w:val="202429"/>
          <w:sz w:val="24"/>
        </w:rPr>
        <w:t>it.</w:t>
      </w:r>
    </w:p>
    <w:p w:rsidR="00E55C63" w:rsidRDefault="001061A5">
      <w:pPr>
        <w:pStyle w:val="ListParagraph"/>
        <w:numPr>
          <w:ilvl w:val="0"/>
          <w:numId w:val="4"/>
        </w:numPr>
        <w:tabs>
          <w:tab w:val="left" w:pos="601"/>
        </w:tabs>
        <w:spacing w:before="198" w:line="360" w:lineRule="auto"/>
        <w:ind w:right="725"/>
        <w:rPr>
          <w:sz w:val="24"/>
        </w:rPr>
      </w:pPr>
      <w:r>
        <w:rPr>
          <w:color w:val="202429"/>
          <w:sz w:val="24"/>
        </w:rPr>
        <w:t>PHP</w:t>
      </w:r>
      <w:r>
        <w:rPr>
          <w:color w:val="202429"/>
          <w:spacing w:val="16"/>
          <w:sz w:val="24"/>
        </w:rPr>
        <w:t xml:space="preserve"> </w:t>
      </w:r>
      <w:r>
        <w:rPr>
          <w:color w:val="202429"/>
          <w:sz w:val="24"/>
        </w:rPr>
        <w:t>has</w:t>
      </w:r>
      <w:r>
        <w:rPr>
          <w:color w:val="202429"/>
          <w:spacing w:val="15"/>
          <w:sz w:val="24"/>
        </w:rPr>
        <w:t xml:space="preserve"> </w:t>
      </w:r>
      <w:r>
        <w:rPr>
          <w:color w:val="202429"/>
          <w:sz w:val="24"/>
        </w:rPr>
        <w:t>a</w:t>
      </w:r>
      <w:r>
        <w:rPr>
          <w:color w:val="202429"/>
          <w:spacing w:val="16"/>
          <w:sz w:val="24"/>
        </w:rPr>
        <w:t xml:space="preserve"> </w:t>
      </w:r>
      <w:r>
        <w:rPr>
          <w:color w:val="202429"/>
          <w:sz w:val="24"/>
        </w:rPr>
        <w:t>very</w:t>
      </w:r>
      <w:r>
        <w:rPr>
          <w:color w:val="202429"/>
          <w:spacing w:val="-9"/>
          <w:sz w:val="24"/>
        </w:rPr>
        <w:t xml:space="preserve"> </w:t>
      </w:r>
      <w:r>
        <w:rPr>
          <w:b/>
          <w:color w:val="202429"/>
          <w:sz w:val="24"/>
        </w:rPr>
        <w:t>simple</w:t>
      </w:r>
      <w:r>
        <w:rPr>
          <w:b/>
          <w:color w:val="202429"/>
          <w:spacing w:val="15"/>
          <w:sz w:val="24"/>
        </w:rPr>
        <w:t xml:space="preserve"> </w:t>
      </w:r>
      <w:r>
        <w:rPr>
          <w:b/>
          <w:color w:val="202429"/>
          <w:sz w:val="24"/>
        </w:rPr>
        <w:t>and</w:t>
      </w:r>
      <w:r>
        <w:rPr>
          <w:b/>
          <w:color w:val="202429"/>
          <w:spacing w:val="19"/>
          <w:sz w:val="24"/>
        </w:rPr>
        <w:t xml:space="preserve"> </w:t>
      </w:r>
      <w:r>
        <w:rPr>
          <w:b/>
          <w:color w:val="202429"/>
          <w:sz w:val="24"/>
        </w:rPr>
        <w:t>easy</w:t>
      </w:r>
      <w:r>
        <w:rPr>
          <w:b/>
          <w:color w:val="202429"/>
          <w:spacing w:val="12"/>
          <w:sz w:val="24"/>
        </w:rPr>
        <w:t xml:space="preserve"> </w:t>
      </w:r>
      <w:r>
        <w:rPr>
          <w:b/>
          <w:color w:val="202429"/>
          <w:sz w:val="24"/>
        </w:rPr>
        <w:t>to</w:t>
      </w:r>
      <w:r>
        <w:rPr>
          <w:b/>
          <w:color w:val="202429"/>
          <w:spacing w:val="12"/>
          <w:sz w:val="24"/>
        </w:rPr>
        <w:t xml:space="preserve"> </w:t>
      </w:r>
      <w:r>
        <w:rPr>
          <w:b/>
          <w:color w:val="202429"/>
          <w:sz w:val="24"/>
        </w:rPr>
        <w:t>understand</w:t>
      </w:r>
      <w:r>
        <w:rPr>
          <w:b/>
          <w:color w:val="202429"/>
          <w:spacing w:val="12"/>
          <w:sz w:val="24"/>
        </w:rPr>
        <w:t xml:space="preserve"> </w:t>
      </w:r>
      <w:r>
        <w:rPr>
          <w:b/>
          <w:color w:val="202429"/>
          <w:sz w:val="24"/>
        </w:rPr>
        <w:t>syntax</w:t>
      </w:r>
      <w:r>
        <w:rPr>
          <w:color w:val="202429"/>
          <w:sz w:val="24"/>
        </w:rPr>
        <w:t>,</w:t>
      </w:r>
      <w:r>
        <w:rPr>
          <w:color w:val="202429"/>
          <w:spacing w:val="19"/>
          <w:sz w:val="24"/>
        </w:rPr>
        <w:t xml:space="preserve"> </w:t>
      </w:r>
      <w:r>
        <w:rPr>
          <w:color w:val="202429"/>
          <w:sz w:val="24"/>
        </w:rPr>
        <w:t>hence</w:t>
      </w:r>
      <w:r>
        <w:rPr>
          <w:color w:val="202429"/>
          <w:spacing w:val="16"/>
          <w:sz w:val="24"/>
        </w:rPr>
        <w:t xml:space="preserve"> </w:t>
      </w:r>
      <w:r>
        <w:rPr>
          <w:color w:val="202429"/>
          <w:sz w:val="24"/>
        </w:rPr>
        <w:t>the</w:t>
      </w:r>
      <w:r>
        <w:rPr>
          <w:color w:val="202429"/>
          <w:spacing w:val="15"/>
          <w:sz w:val="24"/>
        </w:rPr>
        <w:t xml:space="preserve"> </w:t>
      </w:r>
      <w:r>
        <w:rPr>
          <w:color w:val="202429"/>
          <w:sz w:val="24"/>
        </w:rPr>
        <w:t>learning</w:t>
      </w:r>
      <w:r>
        <w:rPr>
          <w:color w:val="202429"/>
          <w:spacing w:val="17"/>
          <w:sz w:val="24"/>
        </w:rPr>
        <w:t xml:space="preserve"> </w:t>
      </w:r>
      <w:r>
        <w:rPr>
          <w:color w:val="202429"/>
          <w:sz w:val="24"/>
        </w:rPr>
        <w:t>curve</w:t>
      </w:r>
      <w:r>
        <w:rPr>
          <w:color w:val="202429"/>
          <w:spacing w:val="20"/>
          <w:sz w:val="24"/>
        </w:rPr>
        <w:t xml:space="preserve"> </w:t>
      </w:r>
      <w:r>
        <w:rPr>
          <w:color w:val="202429"/>
          <w:sz w:val="24"/>
        </w:rPr>
        <w:t>is</w:t>
      </w:r>
      <w:r>
        <w:rPr>
          <w:color w:val="202429"/>
          <w:spacing w:val="15"/>
          <w:sz w:val="24"/>
        </w:rPr>
        <w:t xml:space="preserve"> </w:t>
      </w:r>
      <w:r>
        <w:rPr>
          <w:color w:val="202429"/>
          <w:sz w:val="24"/>
        </w:rPr>
        <w:t>smaller</w:t>
      </w:r>
      <w:r>
        <w:rPr>
          <w:color w:val="202429"/>
          <w:spacing w:val="17"/>
          <w:sz w:val="24"/>
        </w:rPr>
        <w:t xml:space="preserve"> </w:t>
      </w:r>
      <w:r>
        <w:rPr>
          <w:color w:val="202429"/>
          <w:sz w:val="24"/>
        </w:rPr>
        <w:t>as</w:t>
      </w:r>
      <w:r>
        <w:rPr>
          <w:color w:val="202429"/>
          <w:spacing w:val="-57"/>
          <w:sz w:val="24"/>
        </w:rPr>
        <w:t xml:space="preserve"> </w:t>
      </w:r>
      <w:r>
        <w:rPr>
          <w:color w:val="202429"/>
          <w:sz w:val="24"/>
        </w:rPr>
        <w:t>compared</w:t>
      </w:r>
      <w:r>
        <w:rPr>
          <w:color w:val="202429"/>
          <w:spacing w:val="1"/>
          <w:sz w:val="24"/>
        </w:rPr>
        <w:t xml:space="preserve"> </w:t>
      </w:r>
      <w:r>
        <w:rPr>
          <w:color w:val="202429"/>
          <w:sz w:val="24"/>
        </w:rPr>
        <w:t>to</w:t>
      </w:r>
      <w:r>
        <w:rPr>
          <w:color w:val="202429"/>
          <w:spacing w:val="1"/>
          <w:sz w:val="24"/>
        </w:rPr>
        <w:t xml:space="preserve"> </w:t>
      </w:r>
      <w:r>
        <w:rPr>
          <w:color w:val="202429"/>
          <w:sz w:val="24"/>
        </w:rPr>
        <w:t>other</w:t>
      </w:r>
      <w:r>
        <w:rPr>
          <w:color w:val="202429"/>
          <w:spacing w:val="3"/>
          <w:sz w:val="24"/>
        </w:rPr>
        <w:t xml:space="preserve"> </w:t>
      </w:r>
      <w:r>
        <w:rPr>
          <w:color w:val="202429"/>
          <w:sz w:val="24"/>
        </w:rPr>
        <w:t>scripting</w:t>
      </w:r>
      <w:r>
        <w:rPr>
          <w:color w:val="202429"/>
          <w:spacing w:val="5"/>
          <w:sz w:val="24"/>
        </w:rPr>
        <w:t xml:space="preserve"> </w:t>
      </w:r>
      <w:r>
        <w:rPr>
          <w:color w:val="202429"/>
          <w:sz w:val="24"/>
        </w:rPr>
        <w:t>languages</w:t>
      </w:r>
      <w:r>
        <w:rPr>
          <w:color w:val="202429"/>
          <w:spacing w:val="3"/>
          <w:sz w:val="24"/>
        </w:rPr>
        <w:t xml:space="preserve"> </w:t>
      </w:r>
      <w:r>
        <w:rPr>
          <w:color w:val="202429"/>
          <w:sz w:val="24"/>
        </w:rPr>
        <w:t>like</w:t>
      </w:r>
      <w:r>
        <w:rPr>
          <w:color w:val="202429"/>
          <w:spacing w:val="6"/>
          <w:sz w:val="24"/>
        </w:rPr>
        <w:t xml:space="preserve"> </w:t>
      </w:r>
      <w:r>
        <w:rPr>
          <w:color w:val="202429"/>
          <w:sz w:val="24"/>
        </w:rPr>
        <w:t>JSP,</w:t>
      </w:r>
      <w:r>
        <w:rPr>
          <w:color w:val="202429"/>
          <w:spacing w:val="3"/>
          <w:sz w:val="24"/>
        </w:rPr>
        <w:t xml:space="preserve"> </w:t>
      </w:r>
      <w:r>
        <w:rPr>
          <w:color w:val="202429"/>
          <w:sz w:val="24"/>
        </w:rPr>
        <w:t>ASP</w:t>
      </w:r>
      <w:r>
        <w:rPr>
          <w:color w:val="202429"/>
          <w:spacing w:val="3"/>
          <w:sz w:val="24"/>
        </w:rPr>
        <w:t xml:space="preserve"> </w:t>
      </w:r>
      <w:r>
        <w:rPr>
          <w:color w:val="202429"/>
          <w:sz w:val="24"/>
        </w:rPr>
        <w:t>etc.</w:t>
      </w:r>
    </w:p>
    <w:p w:rsidR="00E55C63" w:rsidRDefault="001061A5">
      <w:pPr>
        <w:pStyle w:val="ListParagraph"/>
        <w:numPr>
          <w:ilvl w:val="0"/>
          <w:numId w:val="4"/>
        </w:numPr>
        <w:tabs>
          <w:tab w:val="left" w:pos="601"/>
        </w:tabs>
        <w:spacing w:before="200" w:line="360" w:lineRule="auto"/>
        <w:ind w:right="731"/>
        <w:rPr>
          <w:sz w:val="24"/>
        </w:rPr>
      </w:pPr>
      <w:r>
        <w:rPr>
          <w:color w:val="202429"/>
          <w:sz w:val="24"/>
        </w:rPr>
        <w:t>PHP</w:t>
      </w:r>
      <w:r>
        <w:rPr>
          <w:color w:val="202429"/>
          <w:spacing w:val="-2"/>
          <w:sz w:val="24"/>
        </w:rPr>
        <w:t xml:space="preserve"> </w:t>
      </w:r>
      <w:r>
        <w:rPr>
          <w:color w:val="202429"/>
          <w:sz w:val="24"/>
        </w:rPr>
        <w:t>is</w:t>
      </w:r>
      <w:r>
        <w:rPr>
          <w:color w:val="202429"/>
          <w:spacing w:val="-3"/>
          <w:sz w:val="24"/>
        </w:rPr>
        <w:t xml:space="preserve"> </w:t>
      </w:r>
      <w:r>
        <w:rPr>
          <w:b/>
          <w:color w:val="202429"/>
          <w:sz w:val="24"/>
        </w:rPr>
        <w:t>cross</w:t>
      </w:r>
      <w:r>
        <w:rPr>
          <w:b/>
          <w:color w:val="202429"/>
          <w:spacing w:val="-4"/>
          <w:sz w:val="24"/>
        </w:rPr>
        <w:t xml:space="preserve"> </w:t>
      </w:r>
      <w:r>
        <w:rPr>
          <w:b/>
          <w:color w:val="202429"/>
          <w:sz w:val="24"/>
        </w:rPr>
        <w:t>platform</w:t>
      </w:r>
      <w:r>
        <w:rPr>
          <w:color w:val="202429"/>
          <w:sz w:val="24"/>
        </w:rPr>
        <w:t>;</w:t>
      </w:r>
      <w:r>
        <w:rPr>
          <w:color w:val="202429"/>
          <w:spacing w:val="-6"/>
          <w:sz w:val="24"/>
        </w:rPr>
        <w:t xml:space="preserve"> </w:t>
      </w:r>
      <w:r>
        <w:rPr>
          <w:color w:val="202429"/>
          <w:sz w:val="24"/>
        </w:rPr>
        <w:t>hence</w:t>
      </w:r>
      <w:r>
        <w:rPr>
          <w:color w:val="202429"/>
          <w:spacing w:val="2"/>
          <w:sz w:val="24"/>
        </w:rPr>
        <w:t xml:space="preserve"> </w:t>
      </w:r>
      <w:r>
        <w:rPr>
          <w:color w:val="202429"/>
          <w:sz w:val="24"/>
        </w:rPr>
        <w:t>you</w:t>
      </w:r>
      <w:r>
        <w:rPr>
          <w:color w:val="202429"/>
          <w:spacing w:val="-2"/>
          <w:sz w:val="24"/>
        </w:rPr>
        <w:t xml:space="preserve"> </w:t>
      </w:r>
      <w:r>
        <w:rPr>
          <w:color w:val="202429"/>
          <w:sz w:val="24"/>
        </w:rPr>
        <w:t>can</w:t>
      </w:r>
      <w:r>
        <w:rPr>
          <w:color w:val="202429"/>
          <w:spacing w:val="-7"/>
          <w:sz w:val="24"/>
        </w:rPr>
        <w:t xml:space="preserve"> </w:t>
      </w:r>
      <w:r>
        <w:rPr>
          <w:color w:val="202429"/>
          <w:sz w:val="24"/>
        </w:rPr>
        <w:t>easily</w:t>
      </w:r>
      <w:r>
        <w:rPr>
          <w:color w:val="202429"/>
          <w:spacing w:val="-11"/>
          <w:sz w:val="24"/>
        </w:rPr>
        <w:t xml:space="preserve"> </w:t>
      </w:r>
      <w:r>
        <w:rPr>
          <w:color w:val="202429"/>
          <w:sz w:val="24"/>
        </w:rPr>
        <w:t>develop</w:t>
      </w:r>
      <w:r>
        <w:rPr>
          <w:color w:val="202429"/>
          <w:spacing w:val="-7"/>
          <w:sz w:val="24"/>
        </w:rPr>
        <w:t xml:space="preserve"> </w:t>
      </w:r>
      <w:r>
        <w:rPr>
          <w:color w:val="202429"/>
          <w:sz w:val="24"/>
        </w:rPr>
        <w:t>and</w:t>
      </w:r>
      <w:r>
        <w:rPr>
          <w:color w:val="202429"/>
          <w:spacing w:val="2"/>
          <w:sz w:val="24"/>
        </w:rPr>
        <w:t xml:space="preserve"> </w:t>
      </w:r>
      <w:r>
        <w:rPr>
          <w:color w:val="202429"/>
          <w:sz w:val="24"/>
        </w:rPr>
        <w:t>move/deploy</w:t>
      </w:r>
      <w:r>
        <w:rPr>
          <w:color w:val="202429"/>
          <w:spacing w:val="-7"/>
          <w:sz w:val="24"/>
        </w:rPr>
        <w:t xml:space="preserve"> </w:t>
      </w:r>
      <w:r>
        <w:rPr>
          <w:color w:val="202429"/>
          <w:sz w:val="24"/>
        </w:rPr>
        <w:t>your</w:t>
      </w:r>
      <w:r>
        <w:rPr>
          <w:color w:val="202429"/>
          <w:spacing w:val="-1"/>
          <w:sz w:val="24"/>
        </w:rPr>
        <w:t xml:space="preserve"> </w:t>
      </w:r>
      <w:r>
        <w:rPr>
          <w:color w:val="202429"/>
          <w:sz w:val="24"/>
        </w:rPr>
        <w:t>PHP</w:t>
      </w:r>
      <w:r>
        <w:rPr>
          <w:color w:val="202429"/>
          <w:spacing w:val="-2"/>
          <w:sz w:val="24"/>
        </w:rPr>
        <w:t xml:space="preserve"> </w:t>
      </w:r>
      <w:r>
        <w:rPr>
          <w:color w:val="202429"/>
          <w:sz w:val="24"/>
        </w:rPr>
        <w:t>code/project</w:t>
      </w:r>
      <w:r>
        <w:rPr>
          <w:color w:val="202429"/>
          <w:spacing w:val="-2"/>
          <w:sz w:val="24"/>
        </w:rPr>
        <w:t xml:space="preserve"> </w:t>
      </w:r>
      <w:r>
        <w:rPr>
          <w:color w:val="202429"/>
          <w:sz w:val="24"/>
        </w:rPr>
        <w:t>to</w:t>
      </w:r>
      <w:r>
        <w:rPr>
          <w:color w:val="202429"/>
          <w:spacing w:val="-57"/>
          <w:sz w:val="24"/>
        </w:rPr>
        <w:t xml:space="preserve"> </w:t>
      </w:r>
      <w:r>
        <w:rPr>
          <w:color w:val="202429"/>
          <w:sz w:val="24"/>
        </w:rPr>
        <w:t>almost</w:t>
      </w:r>
      <w:r>
        <w:rPr>
          <w:color w:val="202429"/>
          <w:spacing w:val="5"/>
          <w:sz w:val="24"/>
        </w:rPr>
        <w:t xml:space="preserve"> </w:t>
      </w:r>
      <w:r>
        <w:rPr>
          <w:color w:val="202429"/>
          <w:sz w:val="24"/>
        </w:rPr>
        <w:t>all</w:t>
      </w:r>
      <w:r>
        <w:rPr>
          <w:color w:val="202429"/>
          <w:spacing w:val="-8"/>
          <w:sz w:val="24"/>
        </w:rPr>
        <w:t xml:space="preserve"> </w:t>
      </w:r>
      <w:r>
        <w:rPr>
          <w:color w:val="202429"/>
          <w:sz w:val="24"/>
        </w:rPr>
        <w:t>the</w:t>
      </w:r>
      <w:r>
        <w:rPr>
          <w:color w:val="202429"/>
          <w:spacing w:val="5"/>
          <w:sz w:val="24"/>
        </w:rPr>
        <w:t xml:space="preserve"> </w:t>
      </w:r>
      <w:r>
        <w:rPr>
          <w:color w:val="202429"/>
          <w:sz w:val="24"/>
        </w:rPr>
        <w:t>major</w:t>
      </w:r>
      <w:r>
        <w:rPr>
          <w:color w:val="202429"/>
          <w:spacing w:val="1"/>
          <w:sz w:val="24"/>
        </w:rPr>
        <w:t xml:space="preserve"> </w:t>
      </w:r>
      <w:r>
        <w:rPr>
          <w:color w:val="202429"/>
          <w:sz w:val="24"/>
        </w:rPr>
        <w:t>operating</w:t>
      </w:r>
      <w:r>
        <w:rPr>
          <w:color w:val="202429"/>
          <w:spacing w:val="1"/>
          <w:sz w:val="24"/>
        </w:rPr>
        <w:t xml:space="preserve"> </w:t>
      </w:r>
      <w:r>
        <w:rPr>
          <w:color w:val="202429"/>
          <w:sz w:val="24"/>
        </w:rPr>
        <w:t>systems</w:t>
      </w:r>
      <w:r>
        <w:rPr>
          <w:color w:val="202429"/>
          <w:spacing w:val="3"/>
          <w:sz w:val="24"/>
        </w:rPr>
        <w:t xml:space="preserve"> </w:t>
      </w:r>
      <w:r>
        <w:rPr>
          <w:color w:val="202429"/>
          <w:sz w:val="24"/>
        </w:rPr>
        <w:t>like</w:t>
      </w:r>
      <w:r>
        <w:rPr>
          <w:color w:val="202429"/>
          <w:spacing w:val="4"/>
          <w:sz w:val="24"/>
        </w:rPr>
        <w:t xml:space="preserve"> </w:t>
      </w:r>
      <w:r>
        <w:rPr>
          <w:color w:val="202429"/>
          <w:sz w:val="24"/>
        </w:rPr>
        <w:t>Windows,</w:t>
      </w:r>
      <w:r>
        <w:rPr>
          <w:color w:val="202429"/>
          <w:spacing w:val="3"/>
          <w:sz w:val="24"/>
        </w:rPr>
        <w:t xml:space="preserve"> </w:t>
      </w:r>
      <w:r>
        <w:rPr>
          <w:color w:val="202429"/>
          <w:sz w:val="24"/>
        </w:rPr>
        <w:t>Linux,</w:t>
      </w:r>
      <w:r>
        <w:rPr>
          <w:color w:val="202429"/>
          <w:spacing w:val="3"/>
          <w:sz w:val="24"/>
        </w:rPr>
        <w:t xml:space="preserve"> </w:t>
      </w:r>
      <w:r>
        <w:rPr>
          <w:color w:val="202429"/>
          <w:sz w:val="24"/>
        </w:rPr>
        <w:t>Mac</w:t>
      </w:r>
      <w:r>
        <w:rPr>
          <w:color w:val="202429"/>
          <w:spacing w:val="-1"/>
          <w:sz w:val="24"/>
        </w:rPr>
        <w:t xml:space="preserve"> </w:t>
      </w:r>
      <w:r>
        <w:rPr>
          <w:color w:val="202429"/>
          <w:sz w:val="24"/>
        </w:rPr>
        <w:t>OSX</w:t>
      </w:r>
      <w:r>
        <w:rPr>
          <w:color w:val="202429"/>
          <w:spacing w:val="1"/>
          <w:sz w:val="24"/>
        </w:rPr>
        <w:t xml:space="preserve"> </w:t>
      </w:r>
      <w:r>
        <w:rPr>
          <w:color w:val="202429"/>
          <w:sz w:val="24"/>
        </w:rPr>
        <w:t>etc.</w:t>
      </w:r>
    </w:p>
    <w:p w:rsidR="00E55C63" w:rsidRDefault="00E55C63">
      <w:pPr>
        <w:spacing w:line="360" w:lineRule="auto"/>
        <w:rPr>
          <w:sz w:val="24"/>
        </w:rPr>
        <w:sectPr w:rsidR="00E55C63">
          <w:type w:val="continuous"/>
          <w:pgSz w:w="11910" w:h="16840"/>
          <w:pgMar w:top="1440" w:right="400" w:bottom="280" w:left="840" w:header="720" w:footer="720" w:gutter="0"/>
          <w:cols w:space="720"/>
        </w:sectPr>
      </w:pPr>
    </w:p>
    <w:p w:rsidR="00E55C63" w:rsidRDefault="001061A5">
      <w:pPr>
        <w:tabs>
          <w:tab w:val="left" w:pos="9402"/>
        </w:tabs>
        <w:spacing w:before="76" w:after="4"/>
        <w:ind w:left="269"/>
        <w:jc w:val="both"/>
      </w:pPr>
      <w:r>
        <w:lastRenderedPageBreak/>
        <w:t>2</w:t>
      </w:r>
      <w:r>
        <w:tab/>
        <w:t>PHP</w:t>
      </w:r>
    </w:p>
    <w:p w:rsidR="00E55C63" w:rsidRDefault="003F2526">
      <w:pPr>
        <w:pStyle w:val="BodyText"/>
        <w:spacing w:line="87" w:lineRule="exact"/>
        <w:ind w:left="100"/>
        <w:rPr>
          <w:sz w:val="8"/>
        </w:rPr>
      </w:pPr>
      <w:r>
        <w:rPr>
          <w:position w:val="-1"/>
          <w:sz w:val="8"/>
        </w:rPr>
      </w:r>
      <w:r>
        <w:rPr>
          <w:position w:val="-1"/>
          <w:sz w:val="8"/>
        </w:rPr>
        <w:pict>
          <v:group id="_x0000_s1419" style="width:499.15pt;height:4.35pt;mso-position-horizontal-relative:char;mso-position-vertical-relative:line" coordsize="9983,87">
            <v:shape id="_x0000_s1420" style="position:absolute;width:9983;height:87" coordsize="9983,87" o:spt="100" adj="0,,0" path="m9983,29l,29,,87r9983,l9983,29xm9983,l,,,15r9983,l9983,xe" fillcolor="black" stroked="f">
              <v:stroke joinstyle="round"/>
              <v:formulas/>
              <v:path arrowok="t" o:connecttype="segments"/>
            </v:shape>
            <w10:anchorlock/>
          </v:group>
        </w:pict>
      </w:r>
    </w:p>
    <w:p w:rsidR="00E55C63" w:rsidRDefault="00E55C63">
      <w:pPr>
        <w:pStyle w:val="BodyText"/>
        <w:spacing w:before="2"/>
        <w:rPr>
          <w:sz w:val="23"/>
        </w:rPr>
      </w:pPr>
    </w:p>
    <w:p w:rsidR="00E55C63" w:rsidRDefault="001061A5">
      <w:pPr>
        <w:pStyle w:val="ListParagraph"/>
        <w:numPr>
          <w:ilvl w:val="0"/>
          <w:numId w:val="4"/>
        </w:numPr>
        <w:tabs>
          <w:tab w:val="left" w:pos="601"/>
        </w:tabs>
        <w:spacing w:line="362" w:lineRule="auto"/>
        <w:ind w:right="716"/>
        <w:jc w:val="both"/>
        <w:rPr>
          <w:sz w:val="24"/>
        </w:rPr>
      </w:pPr>
      <w:r>
        <w:rPr>
          <w:color w:val="202429"/>
          <w:sz w:val="24"/>
        </w:rPr>
        <w:t xml:space="preserve">All the popular </w:t>
      </w:r>
      <w:r>
        <w:rPr>
          <w:b/>
          <w:color w:val="202429"/>
          <w:sz w:val="24"/>
        </w:rPr>
        <w:t>web hosting services support PHP</w:t>
      </w:r>
      <w:r>
        <w:rPr>
          <w:color w:val="202429"/>
          <w:sz w:val="24"/>
        </w:rPr>
        <w:t>. Also, the web hosting plans for PHP are</w:t>
      </w:r>
      <w:r>
        <w:rPr>
          <w:color w:val="202429"/>
          <w:spacing w:val="1"/>
          <w:sz w:val="24"/>
        </w:rPr>
        <w:t xml:space="preserve"> </w:t>
      </w:r>
      <w:r>
        <w:rPr>
          <w:color w:val="202429"/>
          <w:sz w:val="24"/>
        </w:rPr>
        <w:t>generally</w:t>
      </w:r>
      <w:r>
        <w:rPr>
          <w:color w:val="202429"/>
          <w:spacing w:val="-9"/>
          <w:sz w:val="24"/>
        </w:rPr>
        <w:t xml:space="preserve"> </w:t>
      </w:r>
      <w:r>
        <w:rPr>
          <w:color w:val="202429"/>
          <w:sz w:val="24"/>
        </w:rPr>
        <w:t>the amongst</w:t>
      </w:r>
      <w:r>
        <w:rPr>
          <w:color w:val="202429"/>
          <w:spacing w:val="5"/>
          <w:sz w:val="24"/>
        </w:rPr>
        <w:t xml:space="preserve"> </w:t>
      </w:r>
      <w:r>
        <w:rPr>
          <w:color w:val="202429"/>
          <w:sz w:val="24"/>
        </w:rPr>
        <w:t>the</w:t>
      </w:r>
      <w:r>
        <w:rPr>
          <w:color w:val="202429"/>
          <w:spacing w:val="1"/>
          <w:sz w:val="24"/>
        </w:rPr>
        <w:t xml:space="preserve"> </w:t>
      </w:r>
      <w:r>
        <w:rPr>
          <w:color w:val="202429"/>
          <w:sz w:val="24"/>
        </w:rPr>
        <w:t>cheapest</w:t>
      </w:r>
      <w:r>
        <w:rPr>
          <w:color w:val="202429"/>
          <w:spacing w:val="6"/>
          <w:sz w:val="24"/>
        </w:rPr>
        <w:t xml:space="preserve"> </w:t>
      </w:r>
      <w:r>
        <w:rPr>
          <w:color w:val="202429"/>
          <w:sz w:val="24"/>
        </w:rPr>
        <w:t>plans</w:t>
      </w:r>
      <w:r>
        <w:rPr>
          <w:color w:val="202429"/>
          <w:spacing w:val="1"/>
          <w:sz w:val="24"/>
        </w:rPr>
        <w:t xml:space="preserve"> </w:t>
      </w:r>
      <w:r>
        <w:rPr>
          <w:color w:val="202429"/>
          <w:sz w:val="24"/>
        </w:rPr>
        <w:t>because</w:t>
      </w:r>
      <w:r>
        <w:rPr>
          <w:color w:val="202429"/>
          <w:spacing w:val="6"/>
          <w:sz w:val="24"/>
        </w:rPr>
        <w:t xml:space="preserve"> </w:t>
      </w:r>
      <w:r>
        <w:rPr>
          <w:color w:val="202429"/>
          <w:sz w:val="24"/>
        </w:rPr>
        <w:t>of</w:t>
      </w:r>
      <w:r>
        <w:rPr>
          <w:color w:val="202429"/>
          <w:spacing w:val="-2"/>
          <w:sz w:val="24"/>
        </w:rPr>
        <w:t xml:space="preserve"> </w:t>
      </w:r>
      <w:r>
        <w:rPr>
          <w:color w:val="202429"/>
          <w:sz w:val="24"/>
        </w:rPr>
        <w:t>its</w:t>
      </w:r>
      <w:r>
        <w:rPr>
          <w:color w:val="202429"/>
          <w:spacing w:val="-1"/>
          <w:sz w:val="24"/>
        </w:rPr>
        <w:t xml:space="preserve"> </w:t>
      </w:r>
      <w:r>
        <w:rPr>
          <w:color w:val="202429"/>
          <w:sz w:val="24"/>
        </w:rPr>
        <w:t>popularity.</w:t>
      </w:r>
    </w:p>
    <w:p w:rsidR="00E55C63" w:rsidRDefault="001061A5">
      <w:pPr>
        <w:pStyle w:val="ListParagraph"/>
        <w:numPr>
          <w:ilvl w:val="0"/>
          <w:numId w:val="4"/>
        </w:numPr>
        <w:tabs>
          <w:tab w:val="left" w:pos="601"/>
        </w:tabs>
        <w:spacing w:before="200" w:line="360" w:lineRule="auto"/>
        <w:ind w:right="725"/>
        <w:jc w:val="both"/>
        <w:rPr>
          <w:sz w:val="24"/>
        </w:rPr>
      </w:pPr>
      <w:r>
        <w:rPr>
          <w:color w:val="202429"/>
          <w:sz w:val="24"/>
        </w:rPr>
        <w:t>Popular</w:t>
      </w:r>
      <w:r>
        <w:rPr>
          <w:color w:val="202429"/>
          <w:spacing w:val="-7"/>
          <w:sz w:val="24"/>
        </w:rPr>
        <w:t xml:space="preserve"> </w:t>
      </w:r>
      <w:r>
        <w:rPr>
          <w:color w:val="202429"/>
          <w:sz w:val="24"/>
        </w:rPr>
        <w:t>Content</w:t>
      </w:r>
      <w:r>
        <w:rPr>
          <w:color w:val="202429"/>
          <w:spacing w:val="-4"/>
          <w:sz w:val="24"/>
        </w:rPr>
        <w:t xml:space="preserve"> </w:t>
      </w:r>
      <w:r>
        <w:rPr>
          <w:color w:val="202429"/>
          <w:sz w:val="24"/>
        </w:rPr>
        <w:t>Management</w:t>
      </w:r>
      <w:r>
        <w:rPr>
          <w:color w:val="202429"/>
          <w:spacing w:val="-4"/>
          <w:sz w:val="24"/>
        </w:rPr>
        <w:t xml:space="preserve"> </w:t>
      </w:r>
      <w:r>
        <w:rPr>
          <w:color w:val="202429"/>
          <w:sz w:val="24"/>
        </w:rPr>
        <w:t>Systems</w:t>
      </w:r>
      <w:r>
        <w:rPr>
          <w:color w:val="202429"/>
          <w:spacing w:val="-5"/>
          <w:sz w:val="24"/>
        </w:rPr>
        <w:t xml:space="preserve"> </w:t>
      </w:r>
      <w:r>
        <w:rPr>
          <w:color w:val="202429"/>
          <w:sz w:val="24"/>
        </w:rPr>
        <w:t xml:space="preserve">like </w:t>
      </w:r>
      <w:r>
        <w:rPr>
          <w:b/>
          <w:color w:val="202429"/>
          <w:sz w:val="24"/>
        </w:rPr>
        <w:t>Joomla</w:t>
      </w:r>
      <w:r>
        <w:rPr>
          <w:color w:val="202429"/>
          <w:sz w:val="24"/>
        </w:rPr>
        <w:t>,</w:t>
      </w:r>
      <w:r>
        <w:rPr>
          <w:color w:val="202429"/>
          <w:spacing w:val="-2"/>
          <w:sz w:val="24"/>
        </w:rPr>
        <w:t xml:space="preserve"> </w:t>
      </w:r>
      <w:r>
        <w:rPr>
          <w:b/>
          <w:color w:val="202429"/>
          <w:sz w:val="24"/>
        </w:rPr>
        <w:t>Drupal</w:t>
      </w:r>
      <w:r>
        <w:rPr>
          <w:b/>
          <w:color w:val="202429"/>
          <w:spacing w:val="-7"/>
          <w:sz w:val="24"/>
        </w:rPr>
        <w:t xml:space="preserve"> </w:t>
      </w:r>
      <w:r>
        <w:rPr>
          <w:color w:val="202429"/>
          <w:sz w:val="24"/>
        </w:rPr>
        <w:t>etc.</w:t>
      </w:r>
      <w:r>
        <w:rPr>
          <w:color w:val="202429"/>
          <w:spacing w:val="-6"/>
          <w:sz w:val="24"/>
        </w:rPr>
        <w:t xml:space="preserve"> </w:t>
      </w:r>
      <w:r>
        <w:rPr>
          <w:color w:val="202429"/>
          <w:sz w:val="24"/>
        </w:rPr>
        <w:t>are</w:t>
      </w:r>
      <w:r>
        <w:rPr>
          <w:color w:val="202429"/>
          <w:spacing w:val="-9"/>
          <w:sz w:val="24"/>
        </w:rPr>
        <w:t xml:space="preserve"> </w:t>
      </w:r>
      <w:r>
        <w:rPr>
          <w:color w:val="202429"/>
          <w:sz w:val="24"/>
        </w:rPr>
        <w:t>developed</w:t>
      </w:r>
      <w:r>
        <w:rPr>
          <w:color w:val="202429"/>
          <w:spacing w:val="-4"/>
          <w:sz w:val="24"/>
        </w:rPr>
        <w:t xml:space="preserve"> </w:t>
      </w:r>
      <w:r>
        <w:rPr>
          <w:color w:val="202429"/>
          <w:sz w:val="24"/>
        </w:rPr>
        <w:t>in</w:t>
      </w:r>
      <w:r>
        <w:rPr>
          <w:color w:val="202429"/>
          <w:spacing w:val="-13"/>
          <w:sz w:val="24"/>
        </w:rPr>
        <w:t xml:space="preserve"> </w:t>
      </w:r>
      <w:r>
        <w:rPr>
          <w:color w:val="202429"/>
          <w:sz w:val="24"/>
        </w:rPr>
        <w:t>PHP</w:t>
      </w:r>
      <w:r>
        <w:rPr>
          <w:color w:val="202429"/>
          <w:spacing w:val="-7"/>
          <w:sz w:val="24"/>
        </w:rPr>
        <w:t xml:space="preserve"> </w:t>
      </w:r>
      <w:r>
        <w:rPr>
          <w:color w:val="202429"/>
          <w:sz w:val="24"/>
        </w:rPr>
        <w:t>and</w:t>
      </w:r>
      <w:r>
        <w:rPr>
          <w:color w:val="202429"/>
          <w:spacing w:val="-4"/>
          <w:sz w:val="24"/>
        </w:rPr>
        <w:t xml:space="preserve"> </w:t>
      </w:r>
      <w:r>
        <w:rPr>
          <w:color w:val="202429"/>
          <w:sz w:val="24"/>
        </w:rPr>
        <w:t>if</w:t>
      </w:r>
      <w:r>
        <w:rPr>
          <w:color w:val="202429"/>
          <w:spacing w:val="-11"/>
          <w:sz w:val="24"/>
        </w:rPr>
        <w:t xml:space="preserve"> </w:t>
      </w:r>
      <w:r>
        <w:rPr>
          <w:color w:val="202429"/>
          <w:sz w:val="24"/>
        </w:rPr>
        <w:t>you</w:t>
      </w:r>
      <w:r>
        <w:rPr>
          <w:color w:val="202429"/>
          <w:spacing w:val="-58"/>
          <w:sz w:val="24"/>
        </w:rPr>
        <w:t xml:space="preserve"> </w:t>
      </w:r>
      <w:r>
        <w:rPr>
          <w:color w:val="202429"/>
          <w:sz w:val="24"/>
        </w:rPr>
        <w:t>want</w:t>
      </w:r>
      <w:r>
        <w:rPr>
          <w:color w:val="202429"/>
          <w:spacing w:val="6"/>
          <w:sz w:val="24"/>
        </w:rPr>
        <w:t xml:space="preserve"> </w:t>
      </w:r>
      <w:r>
        <w:rPr>
          <w:color w:val="202429"/>
          <w:sz w:val="24"/>
        </w:rPr>
        <w:t>to</w:t>
      </w:r>
      <w:r>
        <w:rPr>
          <w:color w:val="202429"/>
          <w:spacing w:val="1"/>
          <w:sz w:val="24"/>
        </w:rPr>
        <w:t xml:space="preserve"> </w:t>
      </w:r>
      <w:r>
        <w:rPr>
          <w:color w:val="202429"/>
          <w:sz w:val="24"/>
        </w:rPr>
        <w:t>start</w:t>
      </w:r>
      <w:r>
        <w:rPr>
          <w:color w:val="202429"/>
          <w:spacing w:val="6"/>
          <w:sz w:val="24"/>
        </w:rPr>
        <w:t xml:space="preserve"> </w:t>
      </w:r>
      <w:r>
        <w:rPr>
          <w:color w:val="202429"/>
          <w:sz w:val="24"/>
        </w:rPr>
        <w:t>your</w:t>
      </w:r>
      <w:r>
        <w:rPr>
          <w:color w:val="202429"/>
          <w:spacing w:val="-1"/>
          <w:sz w:val="24"/>
        </w:rPr>
        <w:t xml:space="preserve"> </w:t>
      </w:r>
      <w:r>
        <w:rPr>
          <w:color w:val="202429"/>
          <w:sz w:val="24"/>
        </w:rPr>
        <w:t>own</w:t>
      </w:r>
      <w:r>
        <w:rPr>
          <w:color w:val="202429"/>
          <w:spacing w:val="-1"/>
          <w:sz w:val="24"/>
        </w:rPr>
        <w:t xml:space="preserve"> </w:t>
      </w:r>
      <w:r>
        <w:rPr>
          <w:color w:val="202429"/>
          <w:sz w:val="24"/>
        </w:rPr>
        <w:t>website,</w:t>
      </w:r>
      <w:r>
        <w:rPr>
          <w:color w:val="202429"/>
          <w:spacing w:val="9"/>
          <w:sz w:val="24"/>
        </w:rPr>
        <w:t xml:space="preserve"> </w:t>
      </w:r>
      <w:r>
        <w:rPr>
          <w:color w:val="202429"/>
          <w:sz w:val="24"/>
        </w:rPr>
        <w:t>you</w:t>
      </w:r>
      <w:r>
        <w:rPr>
          <w:color w:val="202429"/>
          <w:spacing w:val="2"/>
          <w:sz w:val="24"/>
        </w:rPr>
        <w:t xml:space="preserve"> </w:t>
      </w:r>
      <w:r>
        <w:rPr>
          <w:color w:val="202429"/>
          <w:sz w:val="24"/>
        </w:rPr>
        <w:t>can</w:t>
      </w:r>
      <w:r>
        <w:rPr>
          <w:color w:val="202429"/>
          <w:spacing w:val="-4"/>
          <w:sz w:val="24"/>
        </w:rPr>
        <w:t xml:space="preserve"> </w:t>
      </w:r>
      <w:r>
        <w:rPr>
          <w:color w:val="202429"/>
          <w:sz w:val="24"/>
        </w:rPr>
        <w:t>easily</w:t>
      </w:r>
      <w:r>
        <w:rPr>
          <w:color w:val="202429"/>
          <w:spacing w:val="-4"/>
          <w:sz w:val="24"/>
        </w:rPr>
        <w:t xml:space="preserve"> </w:t>
      </w:r>
      <w:r>
        <w:rPr>
          <w:color w:val="202429"/>
          <w:sz w:val="24"/>
        </w:rPr>
        <w:t>do</w:t>
      </w:r>
      <w:r>
        <w:rPr>
          <w:color w:val="202429"/>
          <w:spacing w:val="2"/>
          <w:sz w:val="24"/>
        </w:rPr>
        <w:t xml:space="preserve"> </w:t>
      </w:r>
      <w:r>
        <w:rPr>
          <w:color w:val="202429"/>
          <w:sz w:val="24"/>
        </w:rPr>
        <w:t>that</w:t>
      </w:r>
      <w:r>
        <w:rPr>
          <w:color w:val="202429"/>
          <w:spacing w:val="6"/>
          <w:sz w:val="24"/>
        </w:rPr>
        <w:t xml:space="preserve"> </w:t>
      </w:r>
      <w:r>
        <w:rPr>
          <w:color w:val="202429"/>
          <w:sz w:val="24"/>
        </w:rPr>
        <w:t>with</w:t>
      </w:r>
      <w:r>
        <w:rPr>
          <w:color w:val="202429"/>
          <w:spacing w:val="-4"/>
          <w:sz w:val="24"/>
        </w:rPr>
        <w:t xml:space="preserve"> </w:t>
      </w:r>
      <w:r>
        <w:rPr>
          <w:color w:val="202429"/>
          <w:sz w:val="24"/>
        </w:rPr>
        <w:t>PHP.</w:t>
      </w:r>
    </w:p>
    <w:p w:rsidR="00E55C63" w:rsidRDefault="001061A5">
      <w:pPr>
        <w:pStyle w:val="ListParagraph"/>
        <w:numPr>
          <w:ilvl w:val="0"/>
          <w:numId w:val="4"/>
        </w:numPr>
        <w:tabs>
          <w:tab w:val="left" w:pos="601"/>
        </w:tabs>
        <w:spacing w:before="199" w:line="360" w:lineRule="auto"/>
        <w:ind w:right="727"/>
        <w:jc w:val="both"/>
        <w:rPr>
          <w:sz w:val="24"/>
        </w:rPr>
      </w:pPr>
      <w:r>
        <w:rPr>
          <w:color w:val="202429"/>
          <w:sz w:val="24"/>
        </w:rPr>
        <w:t>With PHP, you can create static and dynamic webpages, perform file handling operations, send</w:t>
      </w:r>
      <w:r>
        <w:rPr>
          <w:color w:val="202429"/>
          <w:spacing w:val="1"/>
          <w:sz w:val="24"/>
        </w:rPr>
        <w:t xml:space="preserve"> </w:t>
      </w:r>
      <w:r>
        <w:rPr>
          <w:color w:val="202429"/>
          <w:sz w:val="24"/>
        </w:rPr>
        <w:t>emails, access and modify browser cookies, and almost everything else that you might want to</w:t>
      </w:r>
      <w:r>
        <w:rPr>
          <w:color w:val="202429"/>
          <w:spacing w:val="1"/>
          <w:sz w:val="24"/>
        </w:rPr>
        <w:t xml:space="preserve"> </w:t>
      </w:r>
      <w:r>
        <w:rPr>
          <w:color w:val="202429"/>
          <w:sz w:val="24"/>
        </w:rPr>
        <w:t>implement</w:t>
      </w:r>
      <w:r>
        <w:rPr>
          <w:color w:val="202429"/>
          <w:spacing w:val="6"/>
          <w:sz w:val="24"/>
        </w:rPr>
        <w:t xml:space="preserve"> </w:t>
      </w:r>
      <w:r>
        <w:rPr>
          <w:color w:val="202429"/>
          <w:sz w:val="24"/>
        </w:rPr>
        <w:t>in</w:t>
      </w:r>
      <w:r>
        <w:rPr>
          <w:color w:val="202429"/>
          <w:spacing w:val="2"/>
          <w:sz w:val="24"/>
        </w:rPr>
        <w:t xml:space="preserve"> </w:t>
      </w:r>
      <w:r>
        <w:rPr>
          <w:color w:val="202429"/>
          <w:sz w:val="24"/>
        </w:rPr>
        <w:t>your</w:t>
      </w:r>
      <w:r>
        <w:rPr>
          <w:color w:val="202429"/>
          <w:spacing w:val="3"/>
          <w:sz w:val="24"/>
        </w:rPr>
        <w:t xml:space="preserve"> </w:t>
      </w:r>
      <w:r>
        <w:rPr>
          <w:color w:val="202429"/>
          <w:sz w:val="24"/>
        </w:rPr>
        <w:t>web</w:t>
      </w:r>
      <w:r>
        <w:rPr>
          <w:color w:val="202429"/>
          <w:spacing w:val="-3"/>
          <w:sz w:val="24"/>
        </w:rPr>
        <w:t xml:space="preserve"> </w:t>
      </w:r>
      <w:r>
        <w:rPr>
          <w:color w:val="202429"/>
          <w:sz w:val="24"/>
        </w:rPr>
        <w:t>project.</w:t>
      </w:r>
    </w:p>
    <w:p w:rsidR="00E55C63" w:rsidRDefault="001061A5">
      <w:pPr>
        <w:pStyle w:val="ListParagraph"/>
        <w:numPr>
          <w:ilvl w:val="0"/>
          <w:numId w:val="4"/>
        </w:numPr>
        <w:tabs>
          <w:tab w:val="left" w:pos="601"/>
        </w:tabs>
        <w:spacing w:before="198"/>
        <w:jc w:val="both"/>
        <w:rPr>
          <w:sz w:val="24"/>
        </w:rPr>
      </w:pPr>
      <w:r>
        <w:rPr>
          <w:color w:val="202429"/>
          <w:sz w:val="24"/>
        </w:rPr>
        <w:t>PHP</w:t>
      </w:r>
      <w:r>
        <w:rPr>
          <w:color w:val="202429"/>
          <w:spacing w:val="-3"/>
          <w:sz w:val="24"/>
        </w:rPr>
        <w:t xml:space="preserve"> </w:t>
      </w:r>
      <w:r>
        <w:rPr>
          <w:color w:val="202429"/>
          <w:sz w:val="24"/>
        </w:rPr>
        <w:t>is</w:t>
      </w:r>
      <w:r>
        <w:rPr>
          <w:color w:val="202429"/>
          <w:spacing w:val="-4"/>
          <w:sz w:val="24"/>
        </w:rPr>
        <w:t xml:space="preserve"> </w:t>
      </w:r>
      <w:r>
        <w:rPr>
          <w:b/>
          <w:color w:val="202429"/>
          <w:sz w:val="24"/>
        </w:rPr>
        <w:t xml:space="preserve">fast </w:t>
      </w:r>
      <w:r>
        <w:rPr>
          <w:color w:val="202429"/>
          <w:sz w:val="24"/>
        </w:rPr>
        <w:t>as</w:t>
      </w:r>
      <w:r>
        <w:rPr>
          <w:color w:val="202429"/>
          <w:spacing w:val="-5"/>
          <w:sz w:val="24"/>
        </w:rPr>
        <w:t xml:space="preserve"> </w:t>
      </w:r>
      <w:r>
        <w:rPr>
          <w:color w:val="202429"/>
          <w:sz w:val="24"/>
        </w:rPr>
        <w:t>compared</w:t>
      </w:r>
      <w:r>
        <w:rPr>
          <w:color w:val="202429"/>
          <w:spacing w:val="-2"/>
          <w:sz w:val="24"/>
        </w:rPr>
        <w:t xml:space="preserve"> </w:t>
      </w:r>
      <w:r>
        <w:rPr>
          <w:color w:val="202429"/>
          <w:sz w:val="24"/>
        </w:rPr>
        <w:t>to</w:t>
      </w:r>
      <w:r>
        <w:rPr>
          <w:color w:val="202429"/>
          <w:spacing w:val="-7"/>
          <w:sz w:val="24"/>
        </w:rPr>
        <w:t xml:space="preserve"> </w:t>
      </w:r>
      <w:r>
        <w:rPr>
          <w:color w:val="202429"/>
          <w:sz w:val="24"/>
        </w:rPr>
        <w:t>other</w:t>
      </w:r>
      <w:r>
        <w:rPr>
          <w:color w:val="202429"/>
          <w:spacing w:val="-1"/>
          <w:sz w:val="24"/>
        </w:rPr>
        <w:t xml:space="preserve"> </w:t>
      </w:r>
      <w:r>
        <w:rPr>
          <w:color w:val="202429"/>
          <w:sz w:val="24"/>
        </w:rPr>
        <w:t>scripting</w:t>
      </w:r>
      <w:r>
        <w:rPr>
          <w:color w:val="202429"/>
          <w:spacing w:val="1"/>
          <w:sz w:val="24"/>
        </w:rPr>
        <w:t xml:space="preserve"> </w:t>
      </w:r>
      <w:r>
        <w:rPr>
          <w:color w:val="202429"/>
          <w:sz w:val="24"/>
        </w:rPr>
        <w:t>languages</w:t>
      </w:r>
      <w:r>
        <w:rPr>
          <w:color w:val="202429"/>
          <w:spacing w:val="-1"/>
          <w:sz w:val="24"/>
        </w:rPr>
        <w:t xml:space="preserve"> </w:t>
      </w:r>
      <w:r>
        <w:rPr>
          <w:color w:val="202429"/>
          <w:sz w:val="24"/>
        </w:rPr>
        <w:t>like</w:t>
      </w:r>
      <w:r>
        <w:rPr>
          <w:color w:val="202429"/>
          <w:spacing w:val="-4"/>
          <w:sz w:val="24"/>
        </w:rPr>
        <w:t xml:space="preserve"> </w:t>
      </w:r>
      <w:r>
        <w:rPr>
          <w:color w:val="202429"/>
          <w:sz w:val="24"/>
        </w:rPr>
        <w:t>JSP</w:t>
      </w:r>
      <w:r>
        <w:rPr>
          <w:color w:val="202429"/>
          <w:spacing w:val="-2"/>
          <w:sz w:val="24"/>
        </w:rPr>
        <w:t xml:space="preserve"> </w:t>
      </w:r>
      <w:r>
        <w:rPr>
          <w:color w:val="202429"/>
          <w:sz w:val="24"/>
        </w:rPr>
        <w:t>and</w:t>
      </w:r>
      <w:r>
        <w:rPr>
          <w:color w:val="202429"/>
          <w:spacing w:val="1"/>
          <w:sz w:val="24"/>
        </w:rPr>
        <w:t xml:space="preserve"> </w:t>
      </w:r>
      <w:r>
        <w:rPr>
          <w:color w:val="202429"/>
          <w:sz w:val="24"/>
        </w:rPr>
        <w:t>ASP.</w:t>
      </w:r>
    </w:p>
    <w:p w:rsidR="00E55C63" w:rsidRDefault="00E55C63">
      <w:pPr>
        <w:pStyle w:val="BodyText"/>
        <w:spacing w:before="5"/>
        <w:rPr>
          <w:sz w:val="29"/>
        </w:rPr>
      </w:pPr>
    </w:p>
    <w:p w:rsidR="00E55C63" w:rsidRDefault="001061A5">
      <w:pPr>
        <w:pStyle w:val="ListParagraph"/>
        <w:numPr>
          <w:ilvl w:val="0"/>
          <w:numId w:val="4"/>
        </w:numPr>
        <w:tabs>
          <w:tab w:val="left" w:pos="601"/>
        </w:tabs>
        <w:spacing w:line="360" w:lineRule="auto"/>
        <w:ind w:right="727"/>
        <w:jc w:val="both"/>
        <w:rPr>
          <w:sz w:val="24"/>
        </w:rPr>
      </w:pPr>
      <w:r>
        <w:rPr>
          <w:color w:val="202429"/>
          <w:spacing w:val="-2"/>
          <w:sz w:val="24"/>
        </w:rPr>
        <w:t>PHP</w:t>
      </w:r>
      <w:r>
        <w:rPr>
          <w:color w:val="202429"/>
          <w:spacing w:val="-7"/>
          <w:sz w:val="24"/>
        </w:rPr>
        <w:t xml:space="preserve"> </w:t>
      </w:r>
      <w:r>
        <w:rPr>
          <w:color w:val="202429"/>
          <w:spacing w:val="-1"/>
          <w:sz w:val="24"/>
        </w:rPr>
        <w:t>has</w:t>
      </w:r>
      <w:r>
        <w:rPr>
          <w:color w:val="202429"/>
          <w:spacing w:val="-10"/>
          <w:sz w:val="24"/>
        </w:rPr>
        <w:t xml:space="preserve"> </w:t>
      </w:r>
      <w:r>
        <w:rPr>
          <w:color w:val="202429"/>
          <w:spacing w:val="-1"/>
          <w:sz w:val="24"/>
        </w:rPr>
        <w:t>in-built</w:t>
      </w:r>
      <w:r>
        <w:rPr>
          <w:color w:val="202429"/>
          <w:spacing w:val="-3"/>
          <w:sz w:val="24"/>
        </w:rPr>
        <w:t xml:space="preserve"> </w:t>
      </w:r>
      <w:r>
        <w:rPr>
          <w:color w:val="202429"/>
          <w:spacing w:val="-1"/>
          <w:sz w:val="24"/>
        </w:rPr>
        <w:t>support</w:t>
      </w:r>
      <w:r>
        <w:rPr>
          <w:color w:val="202429"/>
          <w:spacing w:val="-7"/>
          <w:sz w:val="24"/>
        </w:rPr>
        <w:t xml:space="preserve"> </w:t>
      </w:r>
      <w:r>
        <w:rPr>
          <w:color w:val="202429"/>
          <w:spacing w:val="-1"/>
          <w:sz w:val="24"/>
        </w:rPr>
        <w:t>for</w:t>
      </w:r>
      <w:r>
        <w:rPr>
          <w:color w:val="202429"/>
          <w:sz w:val="24"/>
        </w:rPr>
        <w:t xml:space="preserve"> </w:t>
      </w:r>
      <w:r>
        <w:rPr>
          <w:b/>
          <w:color w:val="202429"/>
          <w:spacing w:val="-1"/>
          <w:sz w:val="24"/>
        </w:rPr>
        <w:t>MySQL</w:t>
      </w:r>
      <w:r>
        <w:rPr>
          <w:color w:val="202429"/>
          <w:spacing w:val="-1"/>
          <w:sz w:val="24"/>
        </w:rPr>
        <w:t>,</w:t>
      </w:r>
      <w:r>
        <w:rPr>
          <w:color w:val="202429"/>
          <w:spacing w:val="-10"/>
          <w:sz w:val="24"/>
        </w:rPr>
        <w:t xml:space="preserve"> </w:t>
      </w:r>
      <w:r>
        <w:rPr>
          <w:color w:val="202429"/>
          <w:spacing w:val="-1"/>
          <w:sz w:val="24"/>
        </w:rPr>
        <w:t>which</w:t>
      </w:r>
      <w:r>
        <w:rPr>
          <w:color w:val="202429"/>
          <w:spacing w:val="-8"/>
          <w:sz w:val="24"/>
        </w:rPr>
        <w:t xml:space="preserve"> </w:t>
      </w:r>
      <w:r>
        <w:rPr>
          <w:color w:val="202429"/>
          <w:spacing w:val="-1"/>
          <w:sz w:val="24"/>
        </w:rPr>
        <w:t>is</w:t>
      </w:r>
      <w:r>
        <w:rPr>
          <w:color w:val="202429"/>
          <w:spacing w:val="-10"/>
          <w:sz w:val="24"/>
        </w:rPr>
        <w:t xml:space="preserve"> </w:t>
      </w:r>
      <w:r>
        <w:rPr>
          <w:color w:val="202429"/>
          <w:spacing w:val="-1"/>
          <w:sz w:val="24"/>
        </w:rPr>
        <w:t>one</w:t>
      </w:r>
      <w:r>
        <w:rPr>
          <w:color w:val="202429"/>
          <w:spacing w:val="-9"/>
          <w:sz w:val="24"/>
        </w:rPr>
        <w:t xml:space="preserve"> </w:t>
      </w:r>
      <w:r>
        <w:rPr>
          <w:color w:val="202429"/>
          <w:spacing w:val="-1"/>
          <w:sz w:val="24"/>
        </w:rPr>
        <w:t>of</w:t>
      </w:r>
      <w:r>
        <w:rPr>
          <w:color w:val="202429"/>
          <w:spacing w:val="-16"/>
          <w:sz w:val="24"/>
        </w:rPr>
        <w:t xml:space="preserve"> </w:t>
      </w:r>
      <w:r>
        <w:rPr>
          <w:color w:val="202429"/>
          <w:spacing w:val="-1"/>
          <w:sz w:val="24"/>
        </w:rPr>
        <w:t>the</w:t>
      </w:r>
      <w:r>
        <w:rPr>
          <w:color w:val="202429"/>
          <w:spacing w:val="-8"/>
          <w:sz w:val="24"/>
        </w:rPr>
        <w:t xml:space="preserve"> </w:t>
      </w:r>
      <w:r>
        <w:rPr>
          <w:color w:val="202429"/>
          <w:spacing w:val="-1"/>
          <w:sz w:val="24"/>
        </w:rPr>
        <w:t>most</w:t>
      </w:r>
      <w:r>
        <w:rPr>
          <w:color w:val="202429"/>
          <w:spacing w:val="-7"/>
          <w:sz w:val="24"/>
        </w:rPr>
        <w:t xml:space="preserve"> </w:t>
      </w:r>
      <w:r>
        <w:rPr>
          <w:color w:val="202429"/>
          <w:spacing w:val="-1"/>
          <w:sz w:val="24"/>
        </w:rPr>
        <w:t>widely</w:t>
      </w:r>
      <w:r>
        <w:rPr>
          <w:color w:val="202429"/>
          <w:spacing w:val="-12"/>
          <w:sz w:val="24"/>
        </w:rPr>
        <w:t xml:space="preserve"> </w:t>
      </w:r>
      <w:r>
        <w:rPr>
          <w:color w:val="202429"/>
          <w:spacing w:val="-1"/>
          <w:sz w:val="24"/>
        </w:rPr>
        <w:t>used</w:t>
      </w:r>
      <w:r>
        <w:rPr>
          <w:color w:val="202429"/>
          <w:spacing w:val="-8"/>
          <w:sz w:val="24"/>
        </w:rPr>
        <w:t xml:space="preserve"> </w:t>
      </w:r>
      <w:r>
        <w:rPr>
          <w:color w:val="202429"/>
          <w:spacing w:val="-1"/>
          <w:sz w:val="24"/>
        </w:rPr>
        <w:t>Database</w:t>
      </w:r>
      <w:r>
        <w:rPr>
          <w:color w:val="202429"/>
          <w:spacing w:val="-4"/>
          <w:sz w:val="24"/>
        </w:rPr>
        <w:t xml:space="preserve"> </w:t>
      </w:r>
      <w:r>
        <w:rPr>
          <w:color w:val="202429"/>
          <w:spacing w:val="-1"/>
          <w:sz w:val="24"/>
        </w:rPr>
        <w:t>management</w:t>
      </w:r>
      <w:r>
        <w:rPr>
          <w:color w:val="202429"/>
          <w:spacing w:val="-58"/>
          <w:sz w:val="24"/>
        </w:rPr>
        <w:t xml:space="preserve"> </w:t>
      </w:r>
      <w:r>
        <w:rPr>
          <w:color w:val="202429"/>
          <w:sz w:val="24"/>
        </w:rPr>
        <w:t>system.</w:t>
      </w:r>
    </w:p>
    <w:p w:rsidR="00E55C63" w:rsidRDefault="00E55C63">
      <w:pPr>
        <w:pStyle w:val="BodyText"/>
        <w:spacing w:before="6"/>
      </w:pPr>
    </w:p>
    <w:p w:rsidR="00E55C63" w:rsidRDefault="001061A5">
      <w:pPr>
        <w:pStyle w:val="BodyText"/>
        <w:spacing w:line="360" w:lineRule="auto"/>
        <w:ind w:left="600" w:right="461" w:hanging="356"/>
      </w:pPr>
      <w:r>
        <w:rPr>
          <w:color w:val="202429"/>
        </w:rPr>
        <w:t>These</w:t>
      </w:r>
      <w:r>
        <w:rPr>
          <w:color w:val="202429"/>
          <w:spacing w:val="-7"/>
        </w:rPr>
        <w:t xml:space="preserve"> </w:t>
      </w:r>
      <w:r>
        <w:rPr>
          <w:color w:val="202429"/>
        </w:rPr>
        <w:t>are</w:t>
      </w:r>
      <w:r>
        <w:rPr>
          <w:color w:val="202429"/>
          <w:spacing w:val="-6"/>
        </w:rPr>
        <w:t xml:space="preserve"> </w:t>
      </w:r>
      <w:r>
        <w:rPr>
          <w:color w:val="202429"/>
        </w:rPr>
        <w:t>some</w:t>
      </w:r>
      <w:r>
        <w:rPr>
          <w:color w:val="202429"/>
          <w:spacing w:val="-7"/>
        </w:rPr>
        <w:t xml:space="preserve"> </w:t>
      </w:r>
      <w:r>
        <w:rPr>
          <w:color w:val="202429"/>
        </w:rPr>
        <w:t>of</w:t>
      </w:r>
      <w:r>
        <w:rPr>
          <w:color w:val="202429"/>
          <w:spacing w:val="-13"/>
        </w:rPr>
        <w:t xml:space="preserve"> </w:t>
      </w:r>
      <w:r>
        <w:rPr>
          <w:color w:val="202429"/>
        </w:rPr>
        <w:t>the</w:t>
      </w:r>
      <w:r>
        <w:rPr>
          <w:color w:val="202429"/>
          <w:spacing w:val="-2"/>
        </w:rPr>
        <w:t xml:space="preserve"> </w:t>
      </w:r>
      <w:r>
        <w:rPr>
          <w:color w:val="202429"/>
        </w:rPr>
        <w:t>main</w:t>
      </w:r>
      <w:r>
        <w:rPr>
          <w:color w:val="202429"/>
          <w:spacing w:val="-5"/>
        </w:rPr>
        <w:t xml:space="preserve"> </w:t>
      </w:r>
      <w:r>
        <w:rPr>
          <w:color w:val="202429"/>
        </w:rPr>
        <w:t>features</w:t>
      </w:r>
      <w:r>
        <w:rPr>
          <w:color w:val="202429"/>
          <w:spacing w:val="-8"/>
        </w:rPr>
        <w:t xml:space="preserve"> </w:t>
      </w:r>
      <w:r>
        <w:rPr>
          <w:color w:val="202429"/>
        </w:rPr>
        <w:t>of</w:t>
      </w:r>
      <w:r>
        <w:rPr>
          <w:color w:val="202429"/>
          <w:spacing w:val="-13"/>
        </w:rPr>
        <w:t xml:space="preserve"> </w:t>
      </w:r>
      <w:r>
        <w:rPr>
          <w:color w:val="202429"/>
        </w:rPr>
        <w:t>PHP,</w:t>
      </w:r>
      <w:r>
        <w:rPr>
          <w:color w:val="202429"/>
          <w:spacing w:val="-2"/>
        </w:rPr>
        <w:t xml:space="preserve"> </w:t>
      </w:r>
      <w:r>
        <w:rPr>
          <w:color w:val="202429"/>
        </w:rPr>
        <w:t>while</w:t>
      </w:r>
      <w:r>
        <w:rPr>
          <w:color w:val="202429"/>
          <w:spacing w:val="-2"/>
        </w:rPr>
        <w:t xml:space="preserve"> </w:t>
      </w:r>
      <w:r>
        <w:rPr>
          <w:color w:val="202429"/>
        </w:rPr>
        <w:t>as</w:t>
      </w:r>
      <w:r>
        <w:rPr>
          <w:color w:val="202429"/>
          <w:spacing w:val="-3"/>
        </w:rPr>
        <w:t xml:space="preserve"> </w:t>
      </w:r>
      <w:r>
        <w:rPr>
          <w:color w:val="202429"/>
        </w:rPr>
        <w:t>you</w:t>
      </w:r>
      <w:r>
        <w:rPr>
          <w:color w:val="202429"/>
          <w:spacing w:val="-5"/>
        </w:rPr>
        <w:t xml:space="preserve"> </w:t>
      </w:r>
      <w:r>
        <w:rPr>
          <w:color w:val="202429"/>
        </w:rPr>
        <w:t>will</w:t>
      </w:r>
      <w:r>
        <w:rPr>
          <w:color w:val="202429"/>
          <w:spacing w:val="-5"/>
        </w:rPr>
        <w:t xml:space="preserve"> </w:t>
      </w:r>
      <w:r>
        <w:rPr>
          <w:color w:val="202429"/>
        </w:rPr>
        <w:t>learn</w:t>
      </w:r>
      <w:r>
        <w:rPr>
          <w:color w:val="202429"/>
          <w:spacing w:val="-10"/>
        </w:rPr>
        <w:t xml:space="preserve"> </w:t>
      </w:r>
      <w:r>
        <w:rPr>
          <w:color w:val="202429"/>
        </w:rPr>
        <w:t>the</w:t>
      </w:r>
      <w:r>
        <w:rPr>
          <w:color w:val="202429"/>
          <w:spacing w:val="-1"/>
        </w:rPr>
        <w:t xml:space="preserve"> </w:t>
      </w:r>
      <w:r>
        <w:rPr>
          <w:color w:val="202429"/>
        </w:rPr>
        <w:t>language</w:t>
      </w:r>
      <w:r>
        <w:rPr>
          <w:color w:val="202429"/>
          <w:spacing w:val="-2"/>
        </w:rPr>
        <w:t xml:space="preserve"> </w:t>
      </w:r>
      <w:r>
        <w:rPr>
          <w:color w:val="202429"/>
        </w:rPr>
        <w:t>you</w:t>
      </w:r>
      <w:r>
        <w:rPr>
          <w:color w:val="202429"/>
          <w:spacing w:val="-6"/>
        </w:rPr>
        <w:t xml:space="preserve"> </w:t>
      </w:r>
      <w:r>
        <w:rPr>
          <w:color w:val="202429"/>
        </w:rPr>
        <w:t>will</w:t>
      </w:r>
      <w:r>
        <w:rPr>
          <w:color w:val="202429"/>
          <w:spacing w:val="-9"/>
        </w:rPr>
        <w:t xml:space="preserve"> </w:t>
      </w:r>
      <w:proofErr w:type="spellStart"/>
      <w:r>
        <w:rPr>
          <w:color w:val="202429"/>
        </w:rPr>
        <w:t>realise</w:t>
      </w:r>
      <w:proofErr w:type="spellEnd"/>
      <w:r>
        <w:rPr>
          <w:color w:val="202429"/>
          <w:spacing w:val="-6"/>
        </w:rPr>
        <w:t xml:space="preserve"> </w:t>
      </w:r>
      <w:r>
        <w:rPr>
          <w:color w:val="202429"/>
        </w:rPr>
        <w:t>that</w:t>
      </w:r>
      <w:r>
        <w:rPr>
          <w:color w:val="202429"/>
          <w:spacing w:val="-57"/>
        </w:rPr>
        <w:t xml:space="preserve"> </w:t>
      </w:r>
      <w:r>
        <w:rPr>
          <w:color w:val="202429"/>
        </w:rPr>
        <w:t>apart</w:t>
      </w:r>
      <w:r>
        <w:rPr>
          <w:color w:val="202429"/>
          <w:spacing w:val="1"/>
        </w:rPr>
        <w:t xml:space="preserve"> </w:t>
      </w:r>
      <w:r>
        <w:rPr>
          <w:color w:val="202429"/>
        </w:rPr>
        <w:t>from</w:t>
      </w:r>
      <w:r>
        <w:rPr>
          <w:color w:val="202429"/>
          <w:spacing w:val="-7"/>
        </w:rPr>
        <w:t xml:space="preserve"> </w:t>
      </w:r>
      <w:r>
        <w:rPr>
          <w:color w:val="202429"/>
        </w:rPr>
        <w:t>these</w:t>
      </w:r>
      <w:r>
        <w:rPr>
          <w:color w:val="202429"/>
          <w:spacing w:val="6"/>
        </w:rPr>
        <w:t xml:space="preserve"> </w:t>
      </w:r>
      <w:r>
        <w:rPr>
          <w:color w:val="202429"/>
        </w:rPr>
        <w:t>features.</w:t>
      </w:r>
    </w:p>
    <w:p w:rsidR="00E55C63" w:rsidRDefault="00E55C63">
      <w:pPr>
        <w:pStyle w:val="BodyText"/>
        <w:spacing w:before="3"/>
        <w:rPr>
          <w:sz w:val="33"/>
        </w:rPr>
      </w:pPr>
    </w:p>
    <w:p w:rsidR="00E55C63" w:rsidRDefault="001061A5" w:rsidP="00060A0D">
      <w:pPr>
        <w:pStyle w:val="Heading5"/>
        <w:numPr>
          <w:ilvl w:val="1"/>
          <w:numId w:val="16"/>
        </w:numPr>
        <w:tabs>
          <w:tab w:val="left" w:pos="716"/>
        </w:tabs>
        <w:ind w:left="715" w:hanging="423"/>
        <w:jc w:val="both"/>
        <w:rPr>
          <w:color w:val="202429"/>
        </w:rPr>
      </w:pPr>
      <w:bookmarkStart w:id="21" w:name="2.4_Uses_of_PHP"/>
      <w:bookmarkEnd w:id="21"/>
      <w:r>
        <w:rPr>
          <w:color w:val="202429"/>
        </w:rPr>
        <w:t>Uses</w:t>
      </w:r>
      <w:r>
        <w:rPr>
          <w:color w:val="202429"/>
          <w:spacing w:val="-6"/>
        </w:rPr>
        <w:t xml:space="preserve"> </w:t>
      </w:r>
      <w:r>
        <w:rPr>
          <w:color w:val="202429"/>
        </w:rPr>
        <w:t>of PHP</w:t>
      </w:r>
    </w:p>
    <w:p w:rsidR="00E55C63" w:rsidRDefault="00E55C63">
      <w:pPr>
        <w:pStyle w:val="BodyText"/>
        <w:rPr>
          <w:b/>
          <w:sz w:val="32"/>
        </w:rPr>
      </w:pPr>
    </w:p>
    <w:p w:rsidR="00E55C63" w:rsidRDefault="001061A5">
      <w:pPr>
        <w:pStyle w:val="BodyText"/>
        <w:spacing w:before="1"/>
        <w:ind w:left="245"/>
      </w:pPr>
      <w:r>
        <w:rPr>
          <w:color w:val="202429"/>
        </w:rPr>
        <w:t>To</w:t>
      </w:r>
      <w:r>
        <w:rPr>
          <w:color w:val="202429"/>
          <w:spacing w:val="-3"/>
        </w:rPr>
        <w:t xml:space="preserve"> </w:t>
      </w:r>
      <w:r>
        <w:rPr>
          <w:color w:val="202429"/>
        </w:rPr>
        <w:t>further</w:t>
      </w:r>
      <w:r>
        <w:rPr>
          <w:color w:val="202429"/>
          <w:spacing w:val="-1"/>
        </w:rPr>
        <w:t xml:space="preserve"> </w:t>
      </w:r>
      <w:r>
        <w:rPr>
          <w:color w:val="202429"/>
        </w:rPr>
        <w:t>fortify</w:t>
      </w:r>
      <w:r>
        <w:rPr>
          <w:color w:val="202429"/>
          <w:spacing w:val="-2"/>
        </w:rPr>
        <w:t xml:space="preserve"> </w:t>
      </w:r>
      <w:r>
        <w:rPr>
          <w:color w:val="202429"/>
        </w:rPr>
        <w:t>your</w:t>
      </w:r>
      <w:r>
        <w:rPr>
          <w:color w:val="202429"/>
          <w:spacing w:val="-1"/>
        </w:rPr>
        <w:t xml:space="preserve"> </w:t>
      </w:r>
      <w:r>
        <w:rPr>
          <w:color w:val="202429"/>
        </w:rPr>
        <w:t>trust</w:t>
      </w:r>
      <w:r>
        <w:rPr>
          <w:color w:val="202429"/>
          <w:spacing w:val="2"/>
        </w:rPr>
        <w:t xml:space="preserve"> </w:t>
      </w:r>
      <w:r>
        <w:rPr>
          <w:color w:val="202429"/>
        </w:rPr>
        <w:t>in</w:t>
      </w:r>
      <w:r>
        <w:rPr>
          <w:color w:val="202429"/>
          <w:spacing w:val="-6"/>
        </w:rPr>
        <w:t xml:space="preserve"> </w:t>
      </w:r>
      <w:r>
        <w:rPr>
          <w:color w:val="202429"/>
        </w:rPr>
        <w:t>PHP,</w:t>
      </w:r>
      <w:r>
        <w:rPr>
          <w:color w:val="202429"/>
          <w:spacing w:val="-1"/>
        </w:rPr>
        <w:t xml:space="preserve"> </w:t>
      </w:r>
      <w:r>
        <w:rPr>
          <w:color w:val="202429"/>
        </w:rPr>
        <w:t>here</w:t>
      </w:r>
      <w:r>
        <w:rPr>
          <w:color w:val="202429"/>
          <w:spacing w:val="-3"/>
        </w:rPr>
        <w:t xml:space="preserve"> </w:t>
      </w:r>
      <w:r>
        <w:rPr>
          <w:color w:val="202429"/>
        </w:rPr>
        <w:t>are</w:t>
      </w:r>
      <w:r>
        <w:rPr>
          <w:color w:val="202429"/>
          <w:spacing w:val="-3"/>
        </w:rPr>
        <w:t xml:space="preserve"> </w:t>
      </w:r>
      <w:r>
        <w:rPr>
          <w:color w:val="202429"/>
        </w:rPr>
        <w:t>a</w:t>
      </w:r>
      <w:r>
        <w:rPr>
          <w:color w:val="202429"/>
          <w:spacing w:val="-3"/>
        </w:rPr>
        <w:t xml:space="preserve"> </w:t>
      </w:r>
      <w:r>
        <w:rPr>
          <w:color w:val="202429"/>
        </w:rPr>
        <w:t>few</w:t>
      </w:r>
      <w:r>
        <w:rPr>
          <w:color w:val="202429"/>
          <w:spacing w:val="2"/>
        </w:rPr>
        <w:t xml:space="preserve"> </w:t>
      </w:r>
      <w:r>
        <w:rPr>
          <w:color w:val="202429"/>
        </w:rPr>
        <w:t>applications</w:t>
      </w:r>
      <w:r>
        <w:rPr>
          <w:color w:val="202429"/>
          <w:spacing w:val="-4"/>
        </w:rPr>
        <w:t xml:space="preserve"> </w:t>
      </w:r>
      <w:r>
        <w:rPr>
          <w:color w:val="202429"/>
        </w:rPr>
        <w:t>of</w:t>
      </w:r>
      <w:r>
        <w:rPr>
          <w:color w:val="202429"/>
          <w:spacing w:val="-10"/>
        </w:rPr>
        <w:t xml:space="preserve"> </w:t>
      </w:r>
      <w:r>
        <w:rPr>
          <w:color w:val="202429"/>
        </w:rPr>
        <w:t>this</w:t>
      </w:r>
      <w:r>
        <w:rPr>
          <w:color w:val="202429"/>
          <w:spacing w:val="-4"/>
        </w:rPr>
        <w:t xml:space="preserve"> </w:t>
      </w:r>
      <w:r>
        <w:rPr>
          <w:color w:val="202429"/>
        </w:rPr>
        <w:t>amazing</w:t>
      </w:r>
      <w:r>
        <w:rPr>
          <w:color w:val="202429"/>
          <w:spacing w:val="-2"/>
        </w:rPr>
        <w:t xml:space="preserve"> </w:t>
      </w:r>
      <w:r>
        <w:rPr>
          <w:color w:val="202429"/>
        </w:rPr>
        <w:t>scripting</w:t>
      </w:r>
      <w:r>
        <w:rPr>
          <w:color w:val="202429"/>
          <w:spacing w:val="2"/>
        </w:rPr>
        <w:t xml:space="preserve"> </w:t>
      </w:r>
      <w:r>
        <w:rPr>
          <w:color w:val="202429"/>
        </w:rPr>
        <w:t>language:</w:t>
      </w:r>
    </w:p>
    <w:p w:rsidR="00E55C63" w:rsidRDefault="00E55C63">
      <w:pPr>
        <w:pStyle w:val="BodyText"/>
        <w:spacing w:before="6"/>
        <w:rPr>
          <w:sz w:val="36"/>
        </w:rPr>
      </w:pPr>
    </w:p>
    <w:p w:rsidR="00E55C63" w:rsidRDefault="001061A5">
      <w:pPr>
        <w:pStyle w:val="ListParagraph"/>
        <w:numPr>
          <w:ilvl w:val="0"/>
          <w:numId w:val="5"/>
        </w:numPr>
        <w:tabs>
          <w:tab w:val="left" w:pos="601"/>
        </w:tabs>
        <w:spacing w:line="360" w:lineRule="auto"/>
        <w:ind w:right="726"/>
        <w:rPr>
          <w:color w:val="202429"/>
          <w:sz w:val="24"/>
        </w:rPr>
      </w:pPr>
      <w:r>
        <w:rPr>
          <w:color w:val="202429"/>
          <w:sz w:val="24"/>
        </w:rPr>
        <w:t>It</w:t>
      </w:r>
      <w:r>
        <w:rPr>
          <w:color w:val="202429"/>
          <w:spacing w:val="7"/>
          <w:sz w:val="24"/>
        </w:rPr>
        <w:t xml:space="preserve"> </w:t>
      </w:r>
      <w:r>
        <w:rPr>
          <w:color w:val="202429"/>
          <w:sz w:val="24"/>
        </w:rPr>
        <w:t>can</w:t>
      </w:r>
      <w:r>
        <w:rPr>
          <w:color w:val="202429"/>
          <w:spacing w:val="2"/>
          <w:sz w:val="24"/>
        </w:rPr>
        <w:t xml:space="preserve"> </w:t>
      </w:r>
      <w:r>
        <w:rPr>
          <w:color w:val="202429"/>
          <w:sz w:val="24"/>
        </w:rPr>
        <w:t>be</w:t>
      </w:r>
      <w:r>
        <w:rPr>
          <w:color w:val="202429"/>
          <w:spacing w:val="6"/>
          <w:sz w:val="24"/>
        </w:rPr>
        <w:t xml:space="preserve"> </w:t>
      </w:r>
      <w:r>
        <w:rPr>
          <w:color w:val="202429"/>
          <w:sz w:val="24"/>
        </w:rPr>
        <w:t>used</w:t>
      </w:r>
      <w:r>
        <w:rPr>
          <w:color w:val="202429"/>
          <w:spacing w:val="7"/>
          <w:sz w:val="24"/>
        </w:rPr>
        <w:t xml:space="preserve"> </w:t>
      </w:r>
      <w:r>
        <w:rPr>
          <w:color w:val="202429"/>
          <w:sz w:val="24"/>
        </w:rPr>
        <w:t>to</w:t>
      </w:r>
      <w:r>
        <w:rPr>
          <w:color w:val="202429"/>
          <w:spacing w:val="2"/>
          <w:sz w:val="24"/>
        </w:rPr>
        <w:t xml:space="preserve"> </w:t>
      </w:r>
      <w:r>
        <w:rPr>
          <w:b/>
          <w:color w:val="202429"/>
          <w:sz w:val="24"/>
        </w:rPr>
        <w:t>create</w:t>
      </w:r>
      <w:r>
        <w:rPr>
          <w:b/>
          <w:color w:val="202429"/>
          <w:spacing w:val="6"/>
          <w:sz w:val="24"/>
        </w:rPr>
        <w:t xml:space="preserve"> </w:t>
      </w:r>
      <w:r>
        <w:rPr>
          <w:b/>
          <w:color w:val="202429"/>
          <w:sz w:val="24"/>
        </w:rPr>
        <w:t>Web</w:t>
      </w:r>
      <w:r>
        <w:rPr>
          <w:b/>
          <w:color w:val="202429"/>
          <w:spacing w:val="8"/>
          <w:sz w:val="24"/>
        </w:rPr>
        <w:t xml:space="preserve"> </w:t>
      </w:r>
      <w:r>
        <w:rPr>
          <w:b/>
          <w:color w:val="202429"/>
          <w:sz w:val="24"/>
        </w:rPr>
        <w:t>applications</w:t>
      </w:r>
      <w:r>
        <w:rPr>
          <w:b/>
          <w:color w:val="202429"/>
          <w:spacing w:val="2"/>
          <w:sz w:val="24"/>
        </w:rPr>
        <w:t xml:space="preserve"> </w:t>
      </w:r>
      <w:r>
        <w:rPr>
          <w:color w:val="202429"/>
          <w:sz w:val="24"/>
        </w:rPr>
        <w:t>like</w:t>
      </w:r>
      <w:r>
        <w:rPr>
          <w:color w:val="202429"/>
          <w:spacing w:val="6"/>
          <w:sz w:val="24"/>
        </w:rPr>
        <w:t xml:space="preserve"> </w:t>
      </w:r>
      <w:r>
        <w:rPr>
          <w:color w:val="202429"/>
          <w:sz w:val="24"/>
        </w:rPr>
        <w:t>Social</w:t>
      </w:r>
      <w:r>
        <w:rPr>
          <w:color w:val="202429"/>
          <w:spacing w:val="57"/>
          <w:sz w:val="24"/>
        </w:rPr>
        <w:t xml:space="preserve"> </w:t>
      </w:r>
      <w:r>
        <w:rPr>
          <w:color w:val="202429"/>
          <w:sz w:val="24"/>
        </w:rPr>
        <w:t>Networks</w:t>
      </w:r>
      <w:r>
        <w:rPr>
          <w:color w:val="202429"/>
          <w:spacing w:val="5"/>
          <w:sz w:val="24"/>
        </w:rPr>
        <w:t xml:space="preserve"> </w:t>
      </w:r>
      <w:r>
        <w:rPr>
          <w:color w:val="202429"/>
          <w:sz w:val="24"/>
        </w:rPr>
        <w:t>(Facebook,</w:t>
      </w:r>
      <w:r>
        <w:rPr>
          <w:color w:val="202429"/>
          <w:spacing w:val="4"/>
          <w:sz w:val="24"/>
        </w:rPr>
        <w:t xml:space="preserve"> </w:t>
      </w:r>
      <w:r>
        <w:rPr>
          <w:color w:val="202429"/>
          <w:sz w:val="24"/>
        </w:rPr>
        <w:t>Digg),</w:t>
      </w:r>
      <w:r>
        <w:rPr>
          <w:color w:val="202429"/>
          <w:spacing w:val="9"/>
          <w:sz w:val="24"/>
        </w:rPr>
        <w:t xml:space="preserve"> </w:t>
      </w:r>
      <w:r>
        <w:rPr>
          <w:color w:val="202429"/>
          <w:sz w:val="24"/>
        </w:rPr>
        <w:t>Blogs</w:t>
      </w:r>
      <w:r>
        <w:rPr>
          <w:color w:val="202429"/>
          <w:spacing w:val="-57"/>
          <w:sz w:val="24"/>
        </w:rPr>
        <w:t xml:space="preserve"> </w:t>
      </w:r>
      <w:r>
        <w:rPr>
          <w:color w:val="202429"/>
          <w:sz w:val="24"/>
        </w:rPr>
        <w:t>(WordPress,</w:t>
      </w:r>
      <w:r>
        <w:rPr>
          <w:color w:val="202429"/>
          <w:spacing w:val="3"/>
          <w:sz w:val="24"/>
        </w:rPr>
        <w:t xml:space="preserve"> </w:t>
      </w:r>
      <w:r>
        <w:rPr>
          <w:color w:val="202429"/>
          <w:sz w:val="24"/>
        </w:rPr>
        <w:t>Joomla),</w:t>
      </w:r>
      <w:r>
        <w:rPr>
          <w:color w:val="202429"/>
          <w:spacing w:val="3"/>
          <w:sz w:val="24"/>
        </w:rPr>
        <w:t xml:space="preserve"> </w:t>
      </w:r>
      <w:r>
        <w:rPr>
          <w:color w:val="202429"/>
          <w:sz w:val="24"/>
        </w:rPr>
        <w:t xml:space="preserve">eCommerce </w:t>
      </w:r>
      <w:proofErr w:type="gramStart"/>
      <w:r>
        <w:rPr>
          <w:color w:val="202429"/>
          <w:sz w:val="24"/>
        </w:rPr>
        <w:t>websites(</w:t>
      </w:r>
      <w:proofErr w:type="gramEnd"/>
      <w:r>
        <w:rPr>
          <w:color w:val="202429"/>
          <w:sz w:val="24"/>
        </w:rPr>
        <w:t>OpenCart,</w:t>
      </w:r>
      <w:r>
        <w:rPr>
          <w:color w:val="202429"/>
          <w:spacing w:val="-2"/>
          <w:sz w:val="24"/>
        </w:rPr>
        <w:t xml:space="preserve"> </w:t>
      </w:r>
      <w:r>
        <w:rPr>
          <w:color w:val="202429"/>
          <w:sz w:val="24"/>
        </w:rPr>
        <w:t>Magento</w:t>
      </w:r>
      <w:r>
        <w:rPr>
          <w:color w:val="202429"/>
          <w:spacing w:val="2"/>
          <w:sz w:val="24"/>
        </w:rPr>
        <w:t xml:space="preserve"> </w:t>
      </w:r>
      <w:r>
        <w:rPr>
          <w:color w:val="202429"/>
          <w:sz w:val="24"/>
        </w:rPr>
        <w:t>etc.)</w:t>
      </w:r>
      <w:r>
        <w:rPr>
          <w:color w:val="202429"/>
          <w:spacing w:val="-2"/>
          <w:sz w:val="24"/>
        </w:rPr>
        <w:t xml:space="preserve"> </w:t>
      </w:r>
      <w:r>
        <w:rPr>
          <w:color w:val="202429"/>
          <w:sz w:val="24"/>
        </w:rPr>
        <w:t>etc.</w:t>
      </w:r>
    </w:p>
    <w:p w:rsidR="00E55C63" w:rsidRDefault="001061A5">
      <w:pPr>
        <w:pStyle w:val="ListParagraph"/>
        <w:numPr>
          <w:ilvl w:val="0"/>
          <w:numId w:val="5"/>
        </w:numPr>
        <w:tabs>
          <w:tab w:val="left" w:pos="601"/>
        </w:tabs>
        <w:spacing w:before="195" w:line="362" w:lineRule="auto"/>
        <w:ind w:right="726"/>
        <w:rPr>
          <w:color w:val="202429"/>
          <w:sz w:val="24"/>
        </w:rPr>
      </w:pPr>
      <w:r>
        <w:rPr>
          <w:b/>
          <w:color w:val="202429"/>
          <w:sz w:val="24"/>
        </w:rPr>
        <w:t>Common</w:t>
      </w:r>
      <w:r>
        <w:rPr>
          <w:b/>
          <w:color w:val="202429"/>
          <w:spacing w:val="39"/>
          <w:sz w:val="24"/>
        </w:rPr>
        <w:t xml:space="preserve"> </w:t>
      </w:r>
      <w:r>
        <w:rPr>
          <w:b/>
          <w:color w:val="202429"/>
          <w:sz w:val="24"/>
        </w:rPr>
        <w:t>Line</w:t>
      </w:r>
      <w:r>
        <w:rPr>
          <w:b/>
          <w:color w:val="202429"/>
          <w:spacing w:val="33"/>
          <w:sz w:val="24"/>
        </w:rPr>
        <w:t xml:space="preserve"> </w:t>
      </w:r>
      <w:r>
        <w:rPr>
          <w:b/>
          <w:color w:val="202429"/>
          <w:sz w:val="24"/>
        </w:rPr>
        <w:t>Scripting</w:t>
      </w:r>
      <w:r>
        <w:rPr>
          <w:color w:val="202429"/>
          <w:sz w:val="24"/>
        </w:rPr>
        <w:t>.</w:t>
      </w:r>
      <w:r>
        <w:rPr>
          <w:color w:val="202429"/>
          <w:spacing w:val="35"/>
          <w:sz w:val="24"/>
        </w:rPr>
        <w:t xml:space="preserve"> </w:t>
      </w:r>
      <w:r>
        <w:rPr>
          <w:color w:val="202429"/>
          <w:sz w:val="24"/>
        </w:rPr>
        <w:t>You</w:t>
      </w:r>
      <w:r>
        <w:rPr>
          <w:color w:val="202429"/>
          <w:spacing w:val="36"/>
          <w:sz w:val="24"/>
        </w:rPr>
        <w:t xml:space="preserve"> </w:t>
      </w:r>
      <w:r>
        <w:rPr>
          <w:color w:val="202429"/>
          <w:sz w:val="24"/>
        </w:rPr>
        <w:t>can</w:t>
      </w:r>
      <w:r>
        <w:rPr>
          <w:color w:val="202429"/>
          <w:spacing w:val="28"/>
          <w:sz w:val="24"/>
        </w:rPr>
        <w:t xml:space="preserve"> </w:t>
      </w:r>
      <w:r>
        <w:rPr>
          <w:color w:val="202429"/>
          <w:sz w:val="24"/>
        </w:rPr>
        <w:t>write</w:t>
      </w:r>
      <w:r>
        <w:rPr>
          <w:color w:val="202429"/>
          <w:spacing w:val="33"/>
          <w:sz w:val="24"/>
        </w:rPr>
        <w:t xml:space="preserve"> </w:t>
      </w:r>
      <w:r>
        <w:rPr>
          <w:color w:val="202429"/>
          <w:sz w:val="24"/>
        </w:rPr>
        <w:t>PHP</w:t>
      </w:r>
      <w:r>
        <w:rPr>
          <w:color w:val="202429"/>
          <w:spacing w:val="34"/>
          <w:sz w:val="24"/>
        </w:rPr>
        <w:t xml:space="preserve"> </w:t>
      </w:r>
      <w:r>
        <w:rPr>
          <w:color w:val="202429"/>
          <w:sz w:val="24"/>
        </w:rPr>
        <w:t>scripts</w:t>
      </w:r>
      <w:r>
        <w:rPr>
          <w:color w:val="202429"/>
          <w:spacing w:val="32"/>
          <w:sz w:val="24"/>
        </w:rPr>
        <w:t xml:space="preserve"> </w:t>
      </w:r>
      <w:r>
        <w:rPr>
          <w:color w:val="202429"/>
          <w:sz w:val="24"/>
        </w:rPr>
        <w:t>to</w:t>
      </w:r>
      <w:r>
        <w:rPr>
          <w:color w:val="202429"/>
          <w:spacing w:val="38"/>
          <w:sz w:val="24"/>
        </w:rPr>
        <w:t xml:space="preserve"> </w:t>
      </w:r>
      <w:r>
        <w:rPr>
          <w:color w:val="202429"/>
          <w:sz w:val="24"/>
        </w:rPr>
        <w:t>perform</w:t>
      </w:r>
      <w:r>
        <w:rPr>
          <w:color w:val="202429"/>
          <w:spacing w:val="25"/>
          <w:sz w:val="24"/>
        </w:rPr>
        <w:t xml:space="preserve"> </w:t>
      </w:r>
      <w:r>
        <w:rPr>
          <w:color w:val="202429"/>
          <w:sz w:val="24"/>
        </w:rPr>
        <w:t>different</w:t>
      </w:r>
      <w:r>
        <w:rPr>
          <w:color w:val="202429"/>
          <w:spacing w:val="38"/>
          <w:sz w:val="24"/>
        </w:rPr>
        <w:t xml:space="preserve"> </w:t>
      </w:r>
      <w:r>
        <w:rPr>
          <w:color w:val="202429"/>
          <w:sz w:val="24"/>
        </w:rPr>
        <w:t>operations</w:t>
      </w:r>
      <w:r>
        <w:rPr>
          <w:color w:val="202429"/>
          <w:spacing w:val="32"/>
          <w:sz w:val="24"/>
        </w:rPr>
        <w:t xml:space="preserve"> </w:t>
      </w:r>
      <w:r>
        <w:rPr>
          <w:color w:val="202429"/>
          <w:sz w:val="24"/>
        </w:rPr>
        <w:t>on</w:t>
      </w:r>
      <w:r>
        <w:rPr>
          <w:color w:val="202429"/>
          <w:spacing w:val="29"/>
          <w:sz w:val="24"/>
        </w:rPr>
        <w:t xml:space="preserve"> </w:t>
      </w:r>
      <w:r>
        <w:rPr>
          <w:color w:val="202429"/>
          <w:sz w:val="24"/>
        </w:rPr>
        <w:t>any</w:t>
      </w:r>
      <w:r>
        <w:rPr>
          <w:color w:val="202429"/>
          <w:spacing w:val="-57"/>
          <w:sz w:val="24"/>
        </w:rPr>
        <w:t xml:space="preserve"> </w:t>
      </w:r>
      <w:r>
        <w:rPr>
          <w:color w:val="202429"/>
          <w:sz w:val="24"/>
        </w:rPr>
        <w:t>machine,</w:t>
      </w:r>
      <w:r>
        <w:rPr>
          <w:color w:val="202429"/>
          <w:spacing w:val="3"/>
          <w:sz w:val="24"/>
        </w:rPr>
        <w:t xml:space="preserve"> </w:t>
      </w:r>
      <w:r>
        <w:rPr>
          <w:color w:val="202429"/>
          <w:sz w:val="24"/>
        </w:rPr>
        <w:t>all</w:t>
      </w:r>
      <w:r>
        <w:rPr>
          <w:color w:val="202429"/>
          <w:spacing w:val="2"/>
          <w:sz w:val="24"/>
        </w:rPr>
        <w:t xml:space="preserve"> </w:t>
      </w:r>
      <w:r>
        <w:rPr>
          <w:color w:val="202429"/>
          <w:sz w:val="24"/>
        </w:rPr>
        <w:t>you</w:t>
      </w:r>
      <w:r>
        <w:rPr>
          <w:color w:val="202429"/>
          <w:spacing w:val="1"/>
          <w:sz w:val="24"/>
        </w:rPr>
        <w:t xml:space="preserve"> </w:t>
      </w:r>
      <w:r>
        <w:rPr>
          <w:color w:val="202429"/>
          <w:sz w:val="24"/>
        </w:rPr>
        <w:t>need</w:t>
      </w:r>
      <w:r>
        <w:rPr>
          <w:color w:val="202429"/>
          <w:spacing w:val="6"/>
          <w:sz w:val="24"/>
        </w:rPr>
        <w:t xml:space="preserve"> </w:t>
      </w:r>
      <w:r>
        <w:rPr>
          <w:color w:val="202429"/>
          <w:sz w:val="24"/>
        </w:rPr>
        <w:t>is</w:t>
      </w:r>
      <w:r>
        <w:rPr>
          <w:color w:val="202429"/>
          <w:spacing w:val="-1"/>
          <w:sz w:val="24"/>
        </w:rPr>
        <w:t xml:space="preserve"> </w:t>
      </w:r>
      <w:r>
        <w:rPr>
          <w:color w:val="202429"/>
          <w:sz w:val="24"/>
        </w:rPr>
        <w:t>a</w:t>
      </w:r>
      <w:r>
        <w:rPr>
          <w:color w:val="202429"/>
          <w:spacing w:val="1"/>
          <w:sz w:val="24"/>
        </w:rPr>
        <w:t xml:space="preserve"> </w:t>
      </w:r>
      <w:r>
        <w:rPr>
          <w:color w:val="202429"/>
          <w:sz w:val="24"/>
        </w:rPr>
        <w:t>PHP</w:t>
      </w:r>
      <w:r>
        <w:rPr>
          <w:color w:val="202429"/>
          <w:spacing w:val="1"/>
          <w:sz w:val="24"/>
        </w:rPr>
        <w:t xml:space="preserve"> </w:t>
      </w:r>
      <w:r>
        <w:rPr>
          <w:color w:val="202429"/>
          <w:sz w:val="24"/>
        </w:rPr>
        <w:t>parser</w:t>
      </w:r>
      <w:r>
        <w:rPr>
          <w:color w:val="202429"/>
          <w:spacing w:val="3"/>
          <w:sz w:val="24"/>
        </w:rPr>
        <w:t xml:space="preserve"> </w:t>
      </w:r>
      <w:r>
        <w:rPr>
          <w:color w:val="202429"/>
          <w:sz w:val="24"/>
        </w:rPr>
        <w:t>for</w:t>
      </w:r>
      <w:r>
        <w:rPr>
          <w:color w:val="202429"/>
          <w:spacing w:val="-2"/>
          <w:sz w:val="24"/>
        </w:rPr>
        <w:t xml:space="preserve"> </w:t>
      </w:r>
      <w:r>
        <w:rPr>
          <w:color w:val="202429"/>
          <w:sz w:val="24"/>
        </w:rPr>
        <w:t>this.</w:t>
      </w:r>
    </w:p>
    <w:p w:rsidR="00E55C63" w:rsidRDefault="001061A5">
      <w:pPr>
        <w:pStyle w:val="ListParagraph"/>
        <w:numPr>
          <w:ilvl w:val="0"/>
          <w:numId w:val="5"/>
        </w:numPr>
        <w:tabs>
          <w:tab w:val="left" w:pos="601"/>
        </w:tabs>
        <w:spacing w:before="199" w:line="360" w:lineRule="auto"/>
        <w:ind w:right="730"/>
        <w:rPr>
          <w:color w:val="202429"/>
          <w:sz w:val="24"/>
        </w:rPr>
      </w:pPr>
      <w:r>
        <w:rPr>
          <w:b/>
          <w:color w:val="202429"/>
          <w:sz w:val="24"/>
        </w:rPr>
        <w:t>Create</w:t>
      </w:r>
      <w:r>
        <w:rPr>
          <w:b/>
          <w:color w:val="202429"/>
          <w:spacing w:val="44"/>
          <w:sz w:val="24"/>
        </w:rPr>
        <w:t xml:space="preserve"> </w:t>
      </w:r>
      <w:r>
        <w:rPr>
          <w:b/>
          <w:color w:val="202429"/>
          <w:sz w:val="24"/>
        </w:rPr>
        <w:t>Facebook</w:t>
      </w:r>
      <w:r>
        <w:rPr>
          <w:b/>
          <w:color w:val="202429"/>
          <w:spacing w:val="37"/>
          <w:sz w:val="24"/>
        </w:rPr>
        <w:t xml:space="preserve"> </w:t>
      </w:r>
      <w:r>
        <w:rPr>
          <w:b/>
          <w:color w:val="202429"/>
          <w:sz w:val="24"/>
        </w:rPr>
        <w:t>applications</w:t>
      </w:r>
      <w:r>
        <w:rPr>
          <w:b/>
          <w:color w:val="202429"/>
          <w:spacing w:val="2"/>
          <w:sz w:val="24"/>
        </w:rPr>
        <w:t xml:space="preserve"> </w:t>
      </w:r>
      <w:r>
        <w:rPr>
          <w:color w:val="202429"/>
          <w:sz w:val="24"/>
        </w:rPr>
        <w:t>and</w:t>
      </w:r>
      <w:r>
        <w:rPr>
          <w:color w:val="202429"/>
          <w:spacing w:val="40"/>
          <w:sz w:val="24"/>
        </w:rPr>
        <w:t xml:space="preserve"> </w:t>
      </w:r>
      <w:r>
        <w:rPr>
          <w:color w:val="202429"/>
          <w:sz w:val="24"/>
        </w:rPr>
        <w:t>easily</w:t>
      </w:r>
      <w:r>
        <w:rPr>
          <w:color w:val="202429"/>
          <w:spacing w:val="36"/>
          <w:sz w:val="24"/>
        </w:rPr>
        <w:t xml:space="preserve"> </w:t>
      </w:r>
      <w:r>
        <w:rPr>
          <w:color w:val="202429"/>
          <w:sz w:val="24"/>
        </w:rPr>
        <w:t>integrate</w:t>
      </w:r>
      <w:r>
        <w:rPr>
          <w:color w:val="202429"/>
          <w:spacing w:val="40"/>
          <w:sz w:val="24"/>
        </w:rPr>
        <w:t xml:space="preserve"> </w:t>
      </w:r>
      <w:r>
        <w:rPr>
          <w:color w:val="202429"/>
          <w:sz w:val="24"/>
        </w:rPr>
        <w:t>Facebook</w:t>
      </w:r>
      <w:r>
        <w:rPr>
          <w:color w:val="202429"/>
          <w:spacing w:val="41"/>
          <w:sz w:val="24"/>
        </w:rPr>
        <w:t xml:space="preserve"> </w:t>
      </w:r>
      <w:r>
        <w:rPr>
          <w:color w:val="202429"/>
          <w:sz w:val="24"/>
        </w:rPr>
        <w:t>plugins</w:t>
      </w:r>
      <w:r>
        <w:rPr>
          <w:color w:val="202429"/>
          <w:spacing w:val="44"/>
          <w:sz w:val="24"/>
        </w:rPr>
        <w:t xml:space="preserve"> </w:t>
      </w:r>
      <w:r>
        <w:rPr>
          <w:color w:val="202429"/>
          <w:sz w:val="24"/>
        </w:rPr>
        <w:t>in</w:t>
      </w:r>
      <w:r>
        <w:rPr>
          <w:color w:val="202429"/>
          <w:spacing w:val="41"/>
          <w:sz w:val="24"/>
        </w:rPr>
        <w:t xml:space="preserve"> </w:t>
      </w:r>
      <w:r>
        <w:rPr>
          <w:color w:val="202429"/>
          <w:sz w:val="24"/>
        </w:rPr>
        <w:t>your</w:t>
      </w:r>
      <w:r>
        <w:rPr>
          <w:color w:val="202429"/>
          <w:spacing w:val="41"/>
          <w:sz w:val="24"/>
        </w:rPr>
        <w:t xml:space="preserve"> </w:t>
      </w:r>
      <w:r>
        <w:rPr>
          <w:color w:val="202429"/>
          <w:sz w:val="24"/>
        </w:rPr>
        <w:t>website,</w:t>
      </w:r>
      <w:r>
        <w:rPr>
          <w:color w:val="202429"/>
          <w:spacing w:val="43"/>
          <w:sz w:val="24"/>
        </w:rPr>
        <w:t xml:space="preserve"> </w:t>
      </w:r>
      <w:r>
        <w:rPr>
          <w:color w:val="202429"/>
          <w:sz w:val="24"/>
        </w:rPr>
        <w:t>using</w:t>
      </w:r>
      <w:r>
        <w:rPr>
          <w:color w:val="202429"/>
          <w:spacing w:val="-57"/>
          <w:sz w:val="24"/>
        </w:rPr>
        <w:t xml:space="preserve"> </w:t>
      </w:r>
      <w:r>
        <w:rPr>
          <w:color w:val="202429"/>
          <w:sz w:val="24"/>
        </w:rPr>
        <w:t>Facebook's</w:t>
      </w:r>
      <w:r>
        <w:rPr>
          <w:color w:val="202429"/>
          <w:spacing w:val="-1"/>
          <w:sz w:val="24"/>
        </w:rPr>
        <w:t xml:space="preserve"> </w:t>
      </w:r>
      <w:r>
        <w:rPr>
          <w:color w:val="202429"/>
          <w:sz w:val="24"/>
        </w:rPr>
        <w:t>PHP</w:t>
      </w:r>
      <w:r>
        <w:rPr>
          <w:color w:val="202429"/>
          <w:spacing w:val="1"/>
          <w:sz w:val="24"/>
        </w:rPr>
        <w:t xml:space="preserve"> </w:t>
      </w:r>
      <w:r>
        <w:rPr>
          <w:color w:val="202429"/>
          <w:sz w:val="24"/>
        </w:rPr>
        <w:t>SDK.</w:t>
      </w:r>
      <w:r>
        <w:rPr>
          <w:color w:val="202429"/>
          <w:spacing w:val="3"/>
          <w:sz w:val="24"/>
        </w:rPr>
        <w:t xml:space="preserve"> </w:t>
      </w:r>
      <w:r>
        <w:rPr>
          <w:color w:val="202429"/>
          <w:sz w:val="24"/>
        </w:rPr>
        <w:t>Check</w:t>
      </w:r>
      <w:r>
        <w:rPr>
          <w:color w:val="202429"/>
          <w:spacing w:val="1"/>
          <w:sz w:val="24"/>
        </w:rPr>
        <w:t xml:space="preserve"> </w:t>
      </w:r>
      <w:r>
        <w:rPr>
          <w:color w:val="202429"/>
          <w:sz w:val="24"/>
        </w:rPr>
        <w:t>this</w:t>
      </w:r>
      <w:r>
        <w:rPr>
          <w:color w:val="202429"/>
          <w:spacing w:val="8"/>
          <w:sz w:val="24"/>
        </w:rPr>
        <w:t xml:space="preserve"> </w:t>
      </w:r>
      <w:r>
        <w:rPr>
          <w:color w:val="202429"/>
          <w:sz w:val="24"/>
        </w:rPr>
        <w:t>link</w:t>
      </w:r>
      <w:r>
        <w:rPr>
          <w:color w:val="202429"/>
          <w:spacing w:val="6"/>
          <w:sz w:val="24"/>
        </w:rPr>
        <w:t xml:space="preserve"> </w:t>
      </w:r>
      <w:r>
        <w:rPr>
          <w:color w:val="202429"/>
          <w:sz w:val="24"/>
        </w:rPr>
        <w:t>for</w:t>
      </w:r>
      <w:r>
        <w:rPr>
          <w:color w:val="202429"/>
          <w:spacing w:val="2"/>
          <w:sz w:val="24"/>
        </w:rPr>
        <w:t xml:space="preserve"> </w:t>
      </w:r>
      <w:r>
        <w:rPr>
          <w:color w:val="202429"/>
          <w:sz w:val="24"/>
        </w:rPr>
        <w:t>more</w:t>
      </w:r>
      <w:r>
        <w:rPr>
          <w:color w:val="202429"/>
          <w:spacing w:val="5"/>
          <w:sz w:val="24"/>
        </w:rPr>
        <w:t xml:space="preserve"> </w:t>
      </w:r>
      <w:r>
        <w:rPr>
          <w:color w:val="202429"/>
          <w:sz w:val="24"/>
        </w:rPr>
        <w:t>information.</w:t>
      </w:r>
    </w:p>
    <w:p w:rsidR="00E55C63" w:rsidRDefault="001061A5">
      <w:pPr>
        <w:pStyle w:val="ListParagraph"/>
        <w:numPr>
          <w:ilvl w:val="0"/>
          <w:numId w:val="5"/>
        </w:numPr>
        <w:tabs>
          <w:tab w:val="left" w:pos="601"/>
        </w:tabs>
        <w:spacing w:before="199" w:line="360" w:lineRule="auto"/>
        <w:ind w:right="730"/>
        <w:rPr>
          <w:color w:val="202429"/>
          <w:sz w:val="24"/>
        </w:rPr>
      </w:pPr>
      <w:r>
        <w:rPr>
          <w:b/>
          <w:color w:val="202429"/>
          <w:spacing w:val="-1"/>
          <w:sz w:val="24"/>
        </w:rPr>
        <w:t>Sending</w:t>
      </w:r>
      <w:r>
        <w:rPr>
          <w:b/>
          <w:color w:val="202429"/>
          <w:spacing w:val="-12"/>
          <w:sz w:val="24"/>
        </w:rPr>
        <w:t xml:space="preserve"> </w:t>
      </w:r>
      <w:r>
        <w:rPr>
          <w:b/>
          <w:color w:val="202429"/>
          <w:sz w:val="24"/>
        </w:rPr>
        <w:t>Emails</w:t>
      </w:r>
      <w:r>
        <w:rPr>
          <w:b/>
          <w:color w:val="202429"/>
          <w:spacing w:val="-1"/>
          <w:sz w:val="24"/>
        </w:rPr>
        <w:t xml:space="preserve"> </w:t>
      </w:r>
      <w:r>
        <w:rPr>
          <w:color w:val="202429"/>
          <w:sz w:val="24"/>
        </w:rPr>
        <w:t>or</w:t>
      </w:r>
      <w:r>
        <w:rPr>
          <w:color w:val="202429"/>
          <w:spacing w:val="-10"/>
          <w:sz w:val="24"/>
        </w:rPr>
        <w:t xml:space="preserve"> </w:t>
      </w:r>
      <w:r>
        <w:rPr>
          <w:color w:val="202429"/>
          <w:sz w:val="24"/>
        </w:rPr>
        <w:t>building</w:t>
      </w:r>
      <w:r>
        <w:rPr>
          <w:color w:val="202429"/>
          <w:spacing w:val="-11"/>
          <w:sz w:val="24"/>
        </w:rPr>
        <w:t xml:space="preserve"> </w:t>
      </w:r>
      <w:r>
        <w:rPr>
          <w:color w:val="202429"/>
          <w:sz w:val="24"/>
        </w:rPr>
        <w:t>email</w:t>
      </w:r>
      <w:r>
        <w:rPr>
          <w:color w:val="202429"/>
          <w:spacing w:val="-15"/>
          <w:sz w:val="24"/>
        </w:rPr>
        <w:t xml:space="preserve"> </w:t>
      </w:r>
      <w:r>
        <w:rPr>
          <w:color w:val="202429"/>
          <w:sz w:val="24"/>
        </w:rPr>
        <w:t>applications</w:t>
      </w:r>
      <w:r>
        <w:rPr>
          <w:color w:val="202429"/>
          <w:spacing w:val="-8"/>
          <w:sz w:val="24"/>
        </w:rPr>
        <w:t xml:space="preserve"> </w:t>
      </w:r>
      <w:r>
        <w:rPr>
          <w:color w:val="202429"/>
          <w:sz w:val="24"/>
        </w:rPr>
        <w:t>because</w:t>
      </w:r>
      <w:r>
        <w:rPr>
          <w:color w:val="202429"/>
          <w:spacing w:val="-12"/>
          <w:sz w:val="24"/>
        </w:rPr>
        <w:t xml:space="preserve"> </w:t>
      </w:r>
      <w:r>
        <w:rPr>
          <w:color w:val="202429"/>
          <w:sz w:val="24"/>
        </w:rPr>
        <w:t>PHP</w:t>
      </w:r>
      <w:r>
        <w:rPr>
          <w:color w:val="202429"/>
          <w:spacing w:val="-11"/>
          <w:sz w:val="24"/>
        </w:rPr>
        <w:t xml:space="preserve"> </w:t>
      </w:r>
      <w:r>
        <w:rPr>
          <w:color w:val="202429"/>
          <w:sz w:val="24"/>
        </w:rPr>
        <w:t>provides</w:t>
      </w:r>
      <w:r>
        <w:rPr>
          <w:color w:val="202429"/>
          <w:spacing w:val="-13"/>
          <w:sz w:val="24"/>
        </w:rPr>
        <w:t xml:space="preserve"> </w:t>
      </w:r>
      <w:r>
        <w:rPr>
          <w:color w:val="202429"/>
          <w:sz w:val="24"/>
        </w:rPr>
        <w:t>with</w:t>
      </w:r>
      <w:r>
        <w:rPr>
          <w:color w:val="202429"/>
          <w:spacing w:val="-15"/>
          <w:sz w:val="24"/>
        </w:rPr>
        <w:t xml:space="preserve"> </w:t>
      </w:r>
      <w:r>
        <w:rPr>
          <w:color w:val="202429"/>
          <w:sz w:val="24"/>
        </w:rPr>
        <w:t>a</w:t>
      </w:r>
      <w:r>
        <w:rPr>
          <w:color w:val="202429"/>
          <w:spacing w:val="-12"/>
          <w:sz w:val="24"/>
        </w:rPr>
        <w:t xml:space="preserve"> </w:t>
      </w:r>
      <w:r>
        <w:rPr>
          <w:color w:val="202429"/>
          <w:sz w:val="24"/>
        </w:rPr>
        <w:t>robust</w:t>
      </w:r>
      <w:r>
        <w:rPr>
          <w:color w:val="202429"/>
          <w:spacing w:val="-6"/>
          <w:sz w:val="24"/>
        </w:rPr>
        <w:t xml:space="preserve"> </w:t>
      </w:r>
      <w:r>
        <w:rPr>
          <w:color w:val="202429"/>
          <w:sz w:val="24"/>
        </w:rPr>
        <w:t>email</w:t>
      </w:r>
      <w:r>
        <w:rPr>
          <w:color w:val="202429"/>
          <w:spacing w:val="-11"/>
          <w:sz w:val="24"/>
        </w:rPr>
        <w:t xml:space="preserve"> </w:t>
      </w:r>
      <w:r>
        <w:rPr>
          <w:color w:val="202429"/>
          <w:sz w:val="24"/>
        </w:rPr>
        <w:t>sending</w:t>
      </w:r>
      <w:r>
        <w:rPr>
          <w:color w:val="202429"/>
          <w:spacing w:val="-57"/>
          <w:sz w:val="24"/>
        </w:rPr>
        <w:t xml:space="preserve"> </w:t>
      </w:r>
      <w:r>
        <w:rPr>
          <w:color w:val="202429"/>
          <w:sz w:val="24"/>
        </w:rPr>
        <w:t>function.</w:t>
      </w:r>
    </w:p>
    <w:p w:rsidR="00E55C63" w:rsidRDefault="001061A5">
      <w:pPr>
        <w:pStyle w:val="ListParagraph"/>
        <w:numPr>
          <w:ilvl w:val="0"/>
          <w:numId w:val="5"/>
        </w:numPr>
        <w:tabs>
          <w:tab w:val="left" w:pos="601"/>
        </w:tabs>
        <w:spacing w:before="200" w:line="360" w:lineRule="auto"/>
        <w:ind w:right="728"/>
        <w:rPr>
          <w:b/>
          <w:color w:val="202429"/>
          <w:sz w:val="24"/>
        </w:rPr>
      </w:pPr>
      <w:r>
        <w:rPr>
          <w:color w:val="202429"/>
          <w:sz w:val="24"/>
        </w:rPr>
        <w:t>WordPress</w:t>
      </w:r>
      <w:r>
        <w:rPr>
          <w:color w:val="202429"/>
          <w:spacing w:val="-1"/>
          <w:sz w:val="24"/>
        </w:rPr>
        <w:t xml:space="preserve"> </w:t>
      </w:r>
      <w:r>
        <w:rPr>
          <w:color w:val="202429"/>
          <w:sz w:val="24"/>
        </w:rPr>
        <w:t>is</w:t>
      </w:r>
      <w:r>
        <w:rPr>
          <w:color w:val="202429"/>
          <w:spacing w:val="-4"/>
          <w:sz w:val="24"/>
        </w:rPr>
        <w:t xml:space="preserve"> </w:t>
      </w:r>
      <w:r>
        <w:rPr>
          <w:color w:val="202429"/>
          <w:sz w:val="24"/>
        </w:rPr>
        <w:t>one</w:t>
      </w:r>
      <w:r>
        <w:rPr>
          <w:color w:val="202429"/>
          <w:spacing w:val="-4"/>
          <w:sz w:val="24"/>
        </w:rPr>
        <w:t xml:space="preserve"> </w:t>
      </w:r>
      <w:r>
        <w:rPr>
          <w:color w:val="202429"/>
          <w:sz w:val="24"/>
        </w:rPr>
        <w:t>of</w:t>
      </w:r>
      <w:r>
        <w:rPr>
          <w:color w:val="202429"/>
          <w:spacing w:val="-14"/>
          <w:sz w:val="24"/>
        </w:rPr>
        <w:t xml:space="preserve"> </w:t>
      </w:r>
      <w:r>
        <w:rPr>
          <w:color w:val="202429"/>
          <w:sz w:val="24"/>
        </w:rPr>
        <w:t>the</w:t>
      </w:r>
      <w:r>
        <w:rPr>
          <w:color w:val="202429"/>
          <w:spacing w:val="1"/>
          <w:sz w:val="24"/>
        </w:rPr>
        <w:t xml:space="preserve"> </w:t>
      </w:r>
      <w:r>
        <w:rPr>
          <w:color w:val="202429"/>
          <w:sz w:val="24"/>
        </w:rPr>
        <w:t>most</w:t>
      </w:r>
      <w:r>
        <w:rPr>
          <w:color w:val="202429"/>
          <w:spacing w:val="-2"/>
          <w:sz w:val="24"/>
        </w:rPr>
        <w:t xml:space="preserve"> </w:t>
      </w:r>
      <w:r>
        <w:rPr>
          <w:color w:val="202429"/>
          <w:sz w:val="24"/>
        </w:rPr>
        <w:t>used</w:t>
      </w:r>
      <w:r>
        <w:rPr>
          <w:color w:val="202429"/>
          <w:spacing w:val="-2"/>
          <w:sz w:val="24"/>
        </w:rPr>
        <w:t xml:space="preserve"> </w:t>
      </w:r>
      <w:r>
        <w:rPr>
          <w:color w:val="202429"/>
          <w:sz w:val="24"/>
        </w:rPr>
        <w:t>blogging</w:t>
      </w:r>
      <w:r>
        <w:rPr>
          <w:color w:val="202429"/>
          <w:spacing w:val="-3"/>
          <w:sz w:val="24"/>
        </w:rPr>
        <w:t xml:space="preserve"> </w:t>
      </w:r>
      <w:r>
        <w:rPr>
          <w:color w:val="202429"/>
          <w:sz w:val="24"/>
        </w:rPr>
        <w:t>(CMS)</w:t>
      </w:r>
      <w:r>
        <w:rPr>
          <w:color w:val="202429"/>
          <w:spacing w:val="-1"/>
          <w:sz w:val="24"/>
        </w:rPr>
        <w:t xml:space="preserve"> </w:t>
      </w:r>
      <w:r>
        <w:rPr>
          <w:color w:val="202429"/>
          <w:sz w:val="24"/>
        </w:rPr>
        <w:t>platform</w:t>
      </w:r>
      <w:r>
        <w:rPr>
          <w:color w:val="202429"/>
          <w:spacing w:val="-7"/>
          <w:sz w:val="24"/>
        </w:rPr>
        <w:t xml:space="preserve"> </w:t>
      </w:r>
      <w:r>
        <w:rPr>
          <w:color w:val="202429"/>
          <w:sz w:val="24"/>
        </w:rPr>
        <w:t>in</w:t>
      </w:r>
      <w:r>
        <w:rPr>
          <w:color w:val="202429"/>
          <w:spacing w:val="-7"/>
          <w:sz w:val="24"/>
        </w:rPr>
        <w:t xml:space="preserve"> </w:t>
      </w:r>
      <w:r>
        <w:rPr>
          <w:color w:val="202429"/>
          <w:sz w:val="24"/>
        </w:rPr>
        <w:t>the</w:t>
      </w:r>
      <w:r>
        <w:rPr>
          <w:color w:val="202429"/>
          <w:spacing w:val="-4"/>
          <w:sz w:val="24"/>
        </w:rPr>
        <w:t xml:space="preserve"> </w:t>
      </w:r>
      <w:r>
        <w:rPr>
          <w:color w:val="202429"/>
          <w:sz w:val="24"/>
        </w:rPr>
        <w:t>World, and</w:t>
      </w:r>
      <w:r>
        <w:rPr>
          <w:color w:val="202429"/>
          <w:spacing w:val="1"/>
          <w:sz w:val="24"/>
        </w:rPr>
        <w:t xml:space="preserve"> </w:t>
      </w:r>
      <w:r>
        <w:rPr>
          <w:color w:val="202429"/>
          <w:sz w:val="24"/>
        </w:rPr>
        <w:t>if</w:t>
      </w:r>
      <w:r>
        <w:rPr>
          <w:color w:val="202429"/>
          <w:spacing w:val="-5"/>
          <w:sz w:val="24"/>
        </w:rPr>
        <w:t xml:space="preserve"> </w:t>
      </w:r>
      <w:r>
        <w:rPr>
          <w:color w:val="202429"/>
          <w:sz w:val="24"/>
        </w:rPr>
        <w:t>you</w:t>
      </w:r>
      <w:r>
        <w:rPr>
          <w:color w:val="202429"/>
          <w:spacing w:val="-2"/>
          <w:sz w:val="24"/>
        </w:rPr>
        <w:t xml:space="preserve"> </w:t>
      </w:r>
      <w:r>
        <w:rPr>
          <w:color w:val="202429"/>
          <w:sz w:val="24"/>
        </w:rPr>
        <w:t>know</w:t>
      </w:r>
      <w:r>
        <w:rPr>
          <w:color w:val="202429"/>
          <w:spacing w:val="-4"/>
          <w:sz w:val="24"/>
        </w:rPr>
        <w:t xml:space="preserve"> </w:t>
      </w:r>
      <w:r>
        <w:rPr>
          <w:color w:val="202429"/>
          <w:sz w:val="24"/>
        </w:rPr>
        <w:t>PHP,</w:t>
      </w:r>
      <w:r>
        <w:rPr>
          <w:color w:val="202429"/>
          <w:spacing w:val="-57"/>
          <w:sz w:val="24"/>
        </w:rPr>
        <w:t xml:space="preserve"> </w:t>
      </w:r>
      <w:r>
        <w:rPr>
          <w:color w:val="202429"/>
          <w:sz w:val="24"/>
        </w:rPr>
        <w:t>you</w:t>
      </w:r>
      <w:r>
        <w:rPr>
          <w:color w:val="202429"/>
          <w:spacing w:val="1"/>
          <w:sz w:val="24"/>
        </w:rPr>
        <w:t xml:space="preserve"> </w:t>
      </w:r>
      <w:r>
        <w:rPr>
          <w:color w:val="202429"/>
          <w:sz w:val="24"/>
        </w:rPr>
        <w:t>can</w:t>
      </w:r>
      <w:r>
        <w:rPr>
          <w:color w:val="202429"/>
          <w:spacing w:val="-3"/>
          <w:sz w:val="24"/>
        </w:rPr>
        <w:t xml:space="preserve"> </w:t>
      </w:r>
      <w:r>
        <w:rPr>
          <w:color w:val="202429"/>
          <w:sz w:val="24"/>
        </w:rPr>
        <w:t>try</w:t>
      </w:r>
      <w:r>
        <w:rPr>
          <w:color w:val="202429"/>
          <w:spacing w:val="-8"/>
          <w:sz w:val="24"/>
        </w:rPr>
        <w:t xml:space="preserve"> </w:t>
      </w:r>
      <w:r>
        <w:rPr>
          <w:color w:val="202429"/>
          <w:sz w:val="24"/>
        </w:rPr>
        <w:t>a</w:t>
      </w:r>
      <w:r>
        <w:rPr>
          <w:color w:val="202429"/>
          <w:spacing w:val="1"/>
          <w:sz w:val="24"/>
        </w:rPr>
        <w:t xml:space="preserve"> </w:t>
      </w:r>
      <w:r>
        <w:rPr>
          <w:color w:val="202429"/>
          <w:sz w:val="24"/>
        </w:rPr>
        <w:t>hand</w:t>
      </w:r>
      <w:r>
        <w:rPr>
          <w:color w:val="202429"/>
          <w:spacing w:val="5"/>
          <w:sz w:val="24"/>
        </w:rPr>
        <w:t xml:space="preserve"> </w:t>
      </w:r>
      <w:r>
        <w:rPr>
          <w:color w:val="202429"/>
          <w:sz w:val="24"/>
        </w:rPr>
        <w:t>in</w:t>
      </w:r>
      <w:r>
        <w:rPr>
          <w:color w:val="202429"/>
          <w:spacing w:val="1"/>
          <w:sz w:val="24"/>
        </w:rPr>
        <w:t xml:space="preserve"> </w:t>
      </w:r>
      <w:r>
        <w:rPr>
          <w:b/>
          <w:color w:val="202429"/>
          <w:sz w:val="24"/>
        </w:rPr>
        <w:t>WordPress plugin</w:t>
      </w:r>
      <w:r>
        <w:rPr>
          <w:b/>
          <w:color w:val="202429"/>
          <w:spacing w:val="2"/>
          <w:sz w:val="24"/>
        </w:rPr>
        <w:t xml:space="preserve"> </w:t>
      </w:r>
      <w:r>
        <w:rPr>
          <w:b/>
          <w:color w:val="202429"/>
          <w:sz w:val="24"/>
        </w:rPr>
        <w:t>development</w:t>
      </w:r>
    </w:p>
    <w:p w:rsidR="00E55C63" w:rsidRDefault="00E55C63">
      <w:pPr>
        <w:spacing w:line="360" w:lineRule="auto"/>
        <w:rPr>
          <w:sz w:val="24"/>
        </w:rPr>
        <w:sectPr w:rsidR="00E55C63">
          <w:headerReference w:type="default" r:id="rId22"/>
          <w:footerReference w:type="default" r:id="rId23"/>
          <w:pgSz w:w="11910" w:h="16840"/>
          <w:pgMar w:top="660" w:right="400" w:bottom="980" w:left="840" w:header="0" w:footer="786" w:gutter="0"/>
          <w:cols w:space="720"/>
        </w:sectPr>
      </w:pPr>
    </w:p>
    <w:p w:rsidR="00E55C63" w:rsidRDefault="00E55C63">
      <w:pPr>
        <w:pStyle w:val="BodyText"/>
        <w:spacing w:before="1"/>
        <w:rPr>
          <w:b/>
          <w:sz w:val="29"/>
        </w:rPr>
      </w:pPr>
    </w:p>
    <w:p w:rsidR="00E55C63" w:rsidRDefault="001061A5">
      <w:pPr>
        <w:spacing w:before="85"/>
        <w:ind w:left="815" w:right="1262"/>
        <w:jc w:val="center"/>
        <w:rPr>
          <w:b/>
          <w:sz w:val="36"/>
        </w:rPr>
      </w:pPr>
      <w:bookmarkStart w:id="22" w:name="CHAPTER_3"/>
      <w:bookmarkStart w:id="23" w:name="INTRODUCTION_TO_THE_PROJECT"/>
      <w:bookmarkEnd w:id="22"/>
      <w:bookmarkEnd w:id="23"/>
      <w:r>
        <w:rPr>
          <w:b/>
          <w:sz w:val="36"/>
        </w:rPr>
        <w:t>INTRODUCTION</w:t>
      </w:r>
      <w:r>
        <w:rPr>
          <w:b/>
          <w:spacing w:val="-2"/>
          <w:sz w:val="36"/>
        </w:rPr>
        <w:t xml:space="preserve"> </w:t>
      </w:r>
      <w:r>
        <w:rPr>
          <w:b/>
          <w:sz w:val="36"/>
        </w:rPr>
        <w:t>TO</w:t>
      </w:r>
      <w:r>
        <w:rPr>
          <w:b/>
          <w:spacing w:val="-4"/>
          <w:sz w:val="36"/>
        </w:rPr>
        <w:t xml:space="preserve"> </w:t>
      </w:r>
      <w:r>
        <w:rPr>
          <w:b/>
          <w:sz w:val="36"/>
        </w:rPr>
        <w:t>THE</w:t>
      </w:r>
      <w:r>
        <w:rPr>
          <w:b/>
          <w:spacing w:val="-3"/>
          <w:sz w:val="36"/>
        </w:rPr>
        <w:t xml:space="preserve"> </w:t>
      </w:r>
      <w:r>
        <w:rPr>
          <w:b/>
          <w:sz w:val="36"/>
        </w:rPr>
        <w:t>PROJECT</w:t>
      </w:r>
    </w:p>
    <w:p w:rsidR="00B82044" w:rsidRPr="00B82044" w:rsidRDefault="001061A5" w:rsidP="00B82044">
      <w:pPr>
        <w:pStyle w:val="ListParagraph"/>
        <w:numPr>
          <w:ilvl w:val="1"/>
          <w:numId w:val="6"/>
        </w:numPr>
        <w:tabs>
          <w:tab w:val="left" w:pos="788"/>
        </w:tabs>
        <w:spacing w:before="354" w:line="360" w:lineRule="auto"/>
        <w:jc w:val="left"/>
        <w:rPr>
          <w:b/>
          <w:sz w:val="32"/>
        </w:rPr>
      </w:pPr>
      <w:bookmarkStart w:id="24" w:name="3.1__OVERVIEW_OF_THE_PROJECT"/>
      <w:bookmarkEnd w:id="24"/>
      <w:r>
        <w:rPr>
          <w:b/>
          <w:sz w:val="32"/>
        </w:rPr>
        <w:t>OVERVIEW</w:t>
      </w:r>
      <w:r>
        <w:rPr>
          <w:b/>
          <w:spacing w:val="-8"/>
          <w:sz w:val="32"/>
        </w:rPr>
        <w:t xml:space="preserve"> </w:t>
      </w:r>
      <w:r>
        <w:rPr>
          <w:b/>
          <w:sz w:val="32"/>
        </w:rPr>
        <w:t>OF</w:t>
      </w:r>
      <w:r>
        <w:rPr>
          <w:b/>
          <w:spacing w:val="-9"/>
          <w:sz w:val="32"/>
        </w:rPr>
        <w:t xml:space="preserve"> </w:t>
      </w:r>
      <w:r>
        <w:rPr>
          <w:b/>
          <w:sz w:val="32"/>
        </w:rPr>
        <w:t>THE</w:t>
      </w:r>
      <w:r>
        <w:rPr>
          <w:b/>
          <w:spacing w:val="-3"/>
          <w:sz w:val="32"/>
        </w:rPr>
        <w:t xml:space="preserve"> </w:t>
      </w:r>
      <w:r>
        <w:rPr>
          <w:b/>
          <w:sz w:val="32"/>
        </w:rPr>
        <w:t>PROJECT</w:t>
      </w:r>
    </w:p>
    <w:p w:rsidR="00B82044" w:rsidRDefault="00B82044" w:rsidP="00B82044">
      <w:pPr>
        <w:pStyle w:val="BodyText"/>
        <w:spacing w:before="5" w:after="240" w:line="360" w:lineRule="auto"/>
        <w:jc w:val="both"/>
      </w:pPr>
      <w:r>
        <w:t>The central concept of the application is to allow the customer to shop virtually using the Internet and allow customers to buy the items and articles of their desire from the store. The information pertaining to the products are stores on an RDBMS at the server side (store).</w:t>
      </w:r>
    </w:p>
    <w:p w:rsidR="00E55C63" w:rsidRDefault="00B82044" w:rsidP="00B82044">
      <w:pPr>
        <w:pStyle w:val="BodyText"/>
        <w:spacing w:before="5" w:after="240" w:line="360" w:lineRule="auto"/>
        <w:jc w:val="both"/>
        <w:rPr>
          <w:b/>
          <w:sz w:val="30"/>
        </w:rPr>
      </w:pPr>
      <w:r>
        <w:t xml:space="preserve"> The Server process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the customers. 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personnel feed the relevant data into the system, several reports could be generated as per the security.</w:t>
      </w:r>
    </w:p>
    <w:p w:rsidR="00B82044" w:rsidRPr="00B82044" w:rsidRDefault="00B82044" w:rsidP="00B82044">
      <w:pPr>
        <w:pStyle w:val="BodyText"/>
        <w:spacing w:before="5" w:after="240" w:line="360" w:lineRule="auto"/>
        <w:jc w:val="both"/>
        <w:rPr>
          <w:b/>
          <w:sz w:val="30"/>
        </w:rPr>
      </w:pPr>
    </w:p>
    <w:p w:rsidR="00E55C63" w:rsidRDefault="001061A5">
      <w:pPr>
        <w:pStyle w:val="ListParagraph"/>
        <w:numPr>
          <w:ilvl w:val="1"/>
          <w:numId w:val="6"/>
        </w:numPr>
        <w:tabs>
          <w:tab w:val="left" w:pos="859"/>
          <w:tab w:val="left" w:pos="860"/>
        </w:tabs>
        <w:ind w:left="859" w:hanging="639"/>
        <w:jc w:val="left"/>
        <w:rPr>
          <w:b/>
          <w:sz w:val="32"/>
        </w:rPr>
      </w:pPr>
      <w:bookmarkStart w:id="25" w:name="3.2_AIM"/>
      <w:bookmarkEnd w:id="25"/>
      <w:r>
        <w:rPr>
          <w:b/>
          <w:sz w:val="32"/>
        </w:rPr>
        <w:t>AIM</w:t>
      </w:r>
    </w:p>
    <w:p w:rsidR="00E55C63" w:rsidRDefault="00E55C63">
      <w:pPr>
        <w:pStyle w:val="BodyText"/>
        <w:spacing w:before="7"/>
        <w:rPr>
          <w:b/>
          <w:sz w:val="29"/>
        </w:rPr>
      </w:pPr>
    </w:p>
    <w:p w:rsidR="00B82044" w:rsidRDefault="00B82044" w:rsidP="00B82044">
      <w:pPr>
        <w:spacing w:after="240" w:line="360" w:lineRule="auto"/>
        <w:jc w:val="both"/>
        <w:rPr>
          <w:sz w:val="24"/>
          <w:szCs w:val="24"/>
        </w:rPr>
      </w:pPr>
      <w:r w:rsidRPr="00B82044">
        <w:rPr>
          <w:sz w:val="24"/>
          <w:szCs w:val="24"/>
        </w:rPr>
        <w:t xml:space="preserve">This system can be implemented to any shop in the locality or to multinational branded shops having retail outlet chains. The system recommends a facility to accept the orders 24*7 and a home delivery system which can make customers happy. </w:t>
      </w:r>
    </w:p>
    <w:p w:rsidR="00E55C63" w:rsidRPr="00B82044" w:rsidRDefault="00B82044" w:rsidP="00B82044">
      <w:pPr>
        <w:spacing w:after="240" w:line="360" w:lineRule="auto"/>
        <w:jc w:val="both"/>
        <w:rPr>
          <w:sz w:val="24"/>
          <w:szCs w:val="24"/>
        </w:rPr>
        <w:sectPr w:rsidR="00E55C63" w:rsidRPr="00B82044">
          <w:headerReference w:type="default" r:id="rId24"/>
          <w:footerReference w:type="default" r:id="rId25"/>
          <w:pgSz w:w="11910" w:h="16840"/>
          <w:pgMar w:top="1620" w:right="400" w:bottom="980" w:left="840" w:header="1283" w:footer="786" w:gutter="0"/>
          <w:cols w:space="720"/>
        </w:sectPr>
      </w:pPr>
      <w:r w:rsidRPr="00B82044">
        <w:rPr>
          <w:sz w:val="24"/>
          <w:szCs w:val="24"/>
        </w:rPr>
        <w:t xml:space="preserve">If shops are providing an online portal where their customers can enjoy easy shopping from anywhere, the shops won’t be losing any more customers to the trending online shops such as </w:t>
      </w:r>
      <w:proofErr w:type="spellStart"/>
      <w:r w:rsidRPr="00B82044">
        <w:rPr>
          <w:sz w:val="24"/>
          <w:szCs w:val="24"/>
        </w:rPr>
        <w:t>flipcart</w:t>
      </w:r>
      <w:proofErr w:type="spellEnd"/>
      <w:r w:rsidRPr="00B82044">
        <w:rPr>
          <w:sz w:val="24"/>
          <w:szCs w:val="24"/>
        </w:rPr>
        <w:t xml:space="preserve"> or </w:t>
      </w:r>
      <w:proofErr w:type="spellStart"/>
      <w:r w:rsidRPr="00B82044">
        <w:rPr>
          <w:sz w:val="24"/>
          <w:szCs w:val="24"/>
        </w:rPr>
        <w:t>ebay</w:t>
      </w:r>
      <w:proofErr w:type="spellEnd"/>
      <w:r w:rsidRPr="00B82044">
        <w:rPr>
          <w:sz w:val="24"/>
          <w:szCs w:val="24"/>
        </w:rPr>
        <w:t>. Since the application is available in the Smartphone it is easily accessible and always available.</w:t>
      </w:r>
    </w:p>
    <w:p w:rsidR="00E55C63" w:rsidRDefault="00E55C63">
      <w:pPr>
        <w:pStyle w:val="BodyText"/>
        <w:spacing w:before="5"/>
        <w:rPr>
          <w:sz w:val="22"/>
        </w:rPr>
      </w:pPr>
    </w:p>
    <w:p w:rsidR="00E55C63" w:rsidRDefault="001061A5" w:rsidP="00646902">
      <w:pPr>
        <w:spacing w:before="85" w:after="240"/>
        <w:ind w:left="812" w:right="1262"/>
        <w:jc w:val="center"/>
        <w:rPr>
          <w:b/>
          <w:sz w:val="36"/>
        </w:rPr>
      </w:pPr>
      <w:bookmarkStart w:id="26" w:name="PROBLEM_STATEMENT"/>
      <w:bookmarkEnd w:id="26"/>
      <w:r>
        <w:rPr>
          <w:b/>
          <w:sz w:val="36"/>
        </w:rPr>
        <w:t>PROBLEM</w:t>
      </w:r>
      <w:r>
        <w:rPr>
          <w:b/>
          <w:spacing w:val="1"/>
          <w:sz w:val="36"/>
        </w:rPr>
        <w:t xml:space="preserve"> </w:t>
      </w:r>
      <w:r>
        <w:rPr>
          <w:b/>
          <w:sz w:val="36"/>
        </w:rPr>
        <w:t>STATEMENT</w:t>
      </w:r>
    </w:p>
    <w:p w:rsidR="00646902" w:rsidRDefault="00646902" w:rsidP="00646902">
      <w:pPr>
        <w:pStyle w:val="BodyText"/>
        <w:spacing w:before="4" w:after="240" w:line="360" w:lineRule="auto"/>
        <w:jc w:val="both"/>
      </w:pPr>
      <w:r>
        <w:t xml:space="preserve">The central concept of the application is to allow the customer to shop virtually using the Internet and allow customers to buy the items and articles of their desire from the store. The information pertaining to the products are stores on an RDBMS at the server side (store). </w:t>
      </w:r>
    </w:p>
    <w:p w:rsidR="00E55C63" w:rsidRDefault="00646902" w:rsidP="00646902">
      <w:pPr>
        <w:pStyle w:val="BodyText"/>
        <w:spacing w:before="4" w:after="240" w:line="360" w:lineRule="auto"/>
        <w:jc w:val="both"/>
        <w:rPr>
          <w:b/>
          <w:sz w:val="31"/>
        </w:rPr>
      </w:pPr>
      <w:r>
        <w:t>The Server process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the customers. 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personnel feed the relevant data into the system, several reports could be generated as per the security.</w:t>
      </w: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1061A5">
      <w:pPr>
        <w:spacing w:before="210"/>
        <w:ind w:left="923" w:right="1262"/>
        <w:jc w:val="center"/>
        <w:rPr>
          <w:b/>
          <w:sz w:val="36"/>
        </w:rPr>
      </w:pPr>
      <w:bookmarkStart w:id="27" w:name="RESOURCE_REQUIREMENTS"/>
      <w:bookmarkEnd w:id="27"/>
      <w:r>
        <w:rPr>
          <w:b/>
          <w:sz w:val="36"/>
        </w:rPr>
        <w:lastRenderedPageBreak/>
        <w:t>RESOURCE</w:t>
      </w:r>
      <w:r>
        <w:rPr>
          <w:b/>
          <w:spacing w:val="-20"/>
          <w:sz w:val="36"/>
        </w:rPr>
        <w:t xml:space="preserve"> </w:t>
      </w:r>
      <w:r>
        <w:rPr>
          <w:b/>
          <w:sz w:val="36"/>
        </w:rPr>
        <w:t>REQUIREMENTS</w:t>
      </w:r>
    </w:p>
    <w:p w:rsidR="00E55C63" w:rsidRDefault="001061A5">
      <w:pPr>
        <w:pStyle w:val="ListParagraph"/>
        <w:numPr>
          <w:ilvl w:val="1"/>
          <w:numId w:val="7"/>
        </w:numPr>
        <w:tabs>
          <w:tab w:val="left" w:pos="779"/>
        </w:tabs>
        <w:spacing w:before="272"/>
        <w:ind w:hanging="486"/>
        <w:rPr>
          <w:b/>
          <w:sz w:val="32"/>
        </w:rPr>
      </w:pPr>
      <w:bookmarkStart w:id="28" w:name="5.1_HARDWARE_REQUIREMENTS"/>
      <w:bookmarkEnd w:id="28"/>
      <w:r>
        <w:rPr>
          <w:b/>
          <w:sz w:val="32"/>
        </w:rPr>
        <w:t>HARDWARE</w:t>
      </w:r>
      <w:r>
        <w:rPr>
          <w:b/>
          <w:spacing w:val="-8"/>
          <w:sz w:val="32"/>
        </w:rPr>
        <w:t xml:space="preserve"> </w:t>
      </w:r>
      <w:r>
        <w:rPr>
          <w:b/>
          <w:sz w:val="32"/>
        </w:rPr>
        <w:t>REQUIREMENTS</w:t>
      </w:r>
    </w:p>
    <w:p w:rsidR="00E55C63" w:rsidRDefault="00E55C63">
      <w:pPr>
        <w:pStyle w:val="BodyText"/>
        <w:spacing w:before="3"/>
        <w:rPr>
          <w:b/>
          <w:sz w:val="36"/>
        </w:rPr>
      </w:pPr>
    </w:p>
    <w:p w:rsidR="00E55C63" w:rsidRDefault="001061A5">
      <w:pPr>
        <w:pStyle w:val="BodyText"/>
        <w:spacing w:line="360" w:lineRule="auto"/>
        <w:ind w:left="293" w:firstLine="720"/>
      </w:pPr>
      <w:r>
        <w:t>The</w:t>
      </w:r>
      <w:r>
        <w:rPr>
          <w:spacing w:val="43"/>
        </w:rPr>
        <w:t xml:space="preserve"> </w:t>
      </w:r>
      <w:r>
        <w:t>Hardware</w:t>
      </w:r>
      <w:r>
        <w:rPr>
          <w:spacing w:val="44"/>
        </w:rPr>
        <w:t xml:space="preserve"> </w:t>
      </w:r>
      <w:r>
        <w:t>requirements</w:t>
      </w:r>
      <w:r>
        <w:rPr>
          <w:spacing w:val="44"/>
        </w:rPr>
        <w:t xml:space="preserve"> </w:t>
      </w:r>
      <w:r>
        <w:t>are</w:t>
      </w:r>
      <w:r>
        <w:rPr>
          <w:spacing w:val="43"/>
        </w:rPr>
        <w:t xml:space="preserve"> </w:t>
      </w:r>
      <w:r>
        <w:t>very</w:t>
      </w:r>
      <w:r>
        <w:rPr>
          <w:spacing w:val="35"/>
        </w:rPr>
        <w:t xml:space="preserve"> </w:t>
      </w:r>
      <w:r>
        <w:t>minimal</w:t>
      </w:r>
      <w:r>
        <w:rPr>
          <w:spacing w:val="37"/>
        </w:rPr>
        <w:t xml:space="preserve"> </w:t>
      </w:r>
      <w:r>
        <w:t>and</w:t>
      </w:r>
      <w:r>
        <w:rPr>
          <w:spacing w:val="44"/>
        </w:rPr>
        <w:t xml:space="preserve"> </w:t>
      </w:r>
      <w:r>
        <w:t>the</w:t>
      </w:r>
      <w:r>
        <w:rPr>
          <w:spacing w:val="43"/>
        </w:rPr>
        <w:t xml:space="preserve"> </w:t>
      </w:r>
      <w:r>
        <w:t>program</w:t>
      </w:r>
      <w:r>
        <w:rPr>
          <w:spacing w:val="32"/>
        </w:rPr>
        <w:t xml:space="preserve"> </w:t>
      </w:r>
      <w:r>
        <w:t>can</w:t>
      </w:r>
      <w:r>
        <w:rPr>
          <w:spacing w:val="40"/>
        </w:rPr>
        <w:t xml:space="preserve"> </w:t>
      </w:r>
      <w:r>
        <w:t>be</w:t>
      </w:r>
      <w:r>
        <w:rPr>
          <w:spacing w:val="44"/>
        </w:rPr>
        <w:t xml:space="preserve"> </w:t>
      </w:r>
      <w:r>
        <w:t>run</w:t>
      </w:r>
      <w:r>
        <w:rPr>
          <w:spacing w:val="35"/>
        </w:rPr>
        <w:t xml:space="preserve"> </w:t>
      </w:r>
      <w:r>
        <w:t>on</w:t>
      </w:r>
      <w:r>
        <w:rPr>
          <w:spacing w:val="44"/>
        </w:rPr>
        <w:t xml:space="preserve"> </w:t>
      </w:r>
      <w:r>
        <w:t>most</w:t>
      </w:r>
      <w:r>
        <w:rPr>
          <w:spacing w:val="55"/>
        </w:rPr>
        <w:t xml:space="preserve"> </w:t>
      </w:r>
      <w:r>
        <w:t>of</w:t>
      </w:r>
      <w:r>
        <w:rPr>
          <w:spacing w:val="28"/>
        </w:rPr>
        <w:t xml:space="preserve"> </w:t>
      </w:r>
      <w:r>
        <w:t>the</w:t>
      </w:r>
      <w:r>
        <w:rPr>
          <w:spacing w:val="-57"/>
        </w:rPr>
        <w:t xml:space="preserve"> </w:t>
      </w:r>
      <w:r>
        <w:t>machines.</w:t>
      </w:r>
    </w:p>
    <w:p w:rsidR="00E55C63" w:rsidRDefault="00E55C63">
      <w:pPr>
        <w:pStyle w:val="BodyText"/>
        <w:spacing w:before="4"/>
        <w:rPr>
          <w:sz w:val="25"/>
        </w:rPr>
      </w:pPr>
    </w:p>
    <w:tbl>
      <w:tblPr>
        <w:tblW w:w="0" w:type="auto"/>
        <w:tblInd w:w="220" w:type="dxa"/>
        <w:tblLayout w:type="fixed"/>
        <w:tblCellMar>
          <w:left w:w="0" w:type="dxa"/>
          <w:right w:w="0" w:type="dxa"/>
        </w:tblCellMar>
        <w:tblLook w:val="04A0" w:firstRow="1" w:lastRow="0" w:firstColumn="1" w:lastColumn="0" w:noHBand="0" w:noVBand="1"/>
      </w:tblPr>
      <w:tblGrid>
        <w:gridCol w:w="2365"/>
        <w:gridCol w:w="495"/>
        <w:gridCol w:w="3983"/>
      </w:tblGrid>
      <w:tr w:rsidR="00E55C63">
        <w:trPr>
          <w:trHeight w:val="416"/>
        </w:trPr>
        <w:tc>
          <w:tcPr>
            <w:tcW w:w="2365" w:type="dxa"/>
          </w:tcPr>
          <w:p w:rsidR="00E55C63" w:rsidRDefault="001061A5">
            <w:pPr>
              <w:pStyle w:val="TableParagraph"/>
              <w:spacing w:line="266" w:lineRule="exact"/>
              <w:ind w:left="200"/>
              <w:rPr>
                <w:sz w:val="24"/>
              </w:rPr>
            </w:pPr>
            <w:r>
              <w:rPr>
                <w:sz w:val="24"/>
              </w:rPr>
              <w:t>Processor</w:t>
            </w:r>
          </w:p>
        </w:tc>
        <w:tc>
          <w:tcPr>
            <w:tcW w:w="495" w:type="dxa"/>
          </w:tcPr>
          <w:p w:rsidR="00E55C63" w:rsidRDefault="001061A5">
            <w:pPr>
              <w:pStyle w:val="TableParagraph"/>
              <w:spacing w:line="266" w:lineRule="exact"/>
              <w:ind w:right="142"/>
              <w:jc w:val="right"/>
              <w:rPr>
                <w:sz w:val="24"/>
              </w:rPr>
            </w:pPr>
            <w:r>
              <w:rPr>
                <w:sz w:val="24"/>
              </w:rPr>
              <w:t>:</w:t>
            </w:r>
          </w:p>
        </w:tc>
        <w:tc>
          <w:tcPr>
            <w:tcW w:w="3983" w:type="dxa"/>
          </w:tcPr>
          <w:p w:rsidR="00E55C63" w:rsidRDefault="001061A5">
            <w:pPr>
              <w:pStyle w:val="TableParagraph"/>
              <w:spacing w:line="266" w:lineRule="exact"/>
              <w:ind w:left="144"/>
              <w:rPr>
                <w:sz w:val="24"/>
              </w:rPr>
            </w:pPr>
            <w:r>
              <w:rPr>
                <w:spacing w:val="-1"/>
                <w:sz w:val="24"/>
              </w:rPr>
              <w:t>Intel</w:t>
            </w:r>
            <w:r>
              <w:rPr>
                <w:spacing w:val="-15"/>
                <w:sz w:val="24"/>
              </w:rPr>
              <w:t xml:space="preserve"> </w:t>
            </w:r>
            <w:r>
              <w:rPr>
                <w:sz w:val="24"/>
              </w:rPr>
              <w:t>Core</w:t>
            </w:r>
            <w:r>
              <w:rPr>
                <w:spacing w:val="2"/>
                <w:sz w:val="24"/>
              </w:rPr>
              <w:t xml:space="preserve"> </w:t>
            </w:r>
            <w:r>
              <w:rPr>
                <w:sz w:val="24"/>
              </w:rPr>
              <w:t>i3</w:t>
            </w:r>
            <w:r>
              <w:rPr>
                <w:spacing w:val="2"/>
                <w:sz w:val="24"/>
              </w:rPr>
              <w:t xml:space="preserve"> </w:t>
            </w:r>
            <w:r>
              <w:rPr>
                <w:sz w:val="24"/>
              </w:rPr>
              <w:t>processor</w:t>
            </w:r>
          </w:p>
        </w:tc>
      </w:tr>
      <w:tr w:rsidR="00E55C63">
        <w:trPr>
          <w:trHeight w:val="571"/>
        </w:trPr>
        <w:tc>
          <w:tcPr>
            <w:tcW w:w="2365" w:type="dxa"/>
          </w:tcPr>
          <w:p w:rsidR="00E55C63" w:rsidRDefault="001061A5">
            <w:pPr>
              <w:pStyle w:val="TableParagraph"/>
              <w:spacing w:before="140"/>
              <w:ind w:left="200"/>
              <w:rPr>
                <w:sz w:val="24"/>
              </w:rPr>
            </w:pPr>
            <w:r>
              <w:rPr>
                <w:sz w:val="24"/>
              </w:rPr>
              <w:t>Processor Speed</w:t>
            </w:r>
          </w:p>
        </w:tc>
        <w:tc>
          <w:tcPr>
            <w:tcW w:w="495" w:type="dxa"/>
          </w:tcPr>
          <w:p w:rsidR="00E55C63" w:rsidRDefault="001061A5">
            <w:pPr>
              <w:pStyle w:val="TableParagraph"/>
              <w:spacing w:before="140"/>
              <w:ind w:right="142"/>
              <w:jc w:val="right"/>
              <w:rPr>
                <w:sz w:val="24"/>
              </w:rPr>
            </w:pPr>
            <w:r>
              <w:rPr>
                <w:sz w:val="24"/>
              </w:rPr>
              <w:t>:</w:t>
            </w:r>
          </w:p>
        </w:tc>
        <w:tc>
          <w:tcPr>
            <w:tcW w:w="3983" w:type="dxa"/>
          </w:tcPr>
          <w:p w:rsidR="00E55C63" w:rsidRDefault="001061A5">
            <w:pPr>
              <w:pStyle w:val="TableParagraph"/>
              <w:spacing w:before="140"/>
              <w:ind w:left="144"/>
              <w:rPr>
                <w:sz w:val="24"/>
              </w:rPr>
            </w:pPr>
            <w:r>
              <w:rPr>
                <w:sz w:val="24"/>
              </w:rPr>
              <w:t>1.70</w:t>
            </w:r>
            <w:r>
              <w:rPr>
                <w:spacing w:val="2"/>
                <w:sz w:val="24"/>
              </w:rPr>
              <w:t xml:space="preserve"> </w:t>
            </w:r>
            <w:r>
              <w:rPr>
                <w:sz w:val="24"/>
              </w:rPr>
              <w:t>GHz</w:t>
            </w:r>
          </w:p>
        </w:tc>
      </w:tr>
      <w:tr w:rsidR="00E55C63">
        <w:trPr>
          <w:trHeight w:val="573"/>
        </w:trPr>
        <w:tc>
          <w:tcPr>
            <w:tcW w:w="2365" w:type="dxa"/>
          </w:tcPr>
          <w:p w:rsidR="00E55C63" w:rsidRDefault="001061A5">
            <w:pPr>
              <w:pStyle w:val="TableParagraph"/>
              <w:spacing w:before="145"/>
              <w:ind w:left="200"/>
              <w:rPr>
                <w:sz w:val="24"/>
              </w:rPr>
            </w:pPr>
            <w:r>
              <w:rPr>
                <w:sz w:val="24"/>
              </w:rPr>
              <w:t>RAM</w:t>
            </w:r>
          </w:p>
        </w:tc>
        <w:tc>
          <w:tcPr>
            <w:tcW w:w="495" w:type="dxa"/>
          </w:tcPr>
          <w:p w:rsidR="00E55C63" w:rsidRDefault="001061A5">
            <w:pPr>
              <w:pStyle w:val="TableParagraph"/>
              <w:spacing w:before="145"/>
              <w:ind w:right="142"/>
              <w:jc w:val="right"/>
              <w:rPr>
                <w:sz w:val="24"/>
              </w:rPr>
            </w:pPr>
            <w:r>
              <w:rPr>
                <w:sz w:val="24"/>
              </w:rPr>
              <w:t>:</w:t>
            </w:r>
          </w:p>
        </w:tc>
        <w:tc>
          <w:tcPr>
            <w:tcW w:w="3983" w:type="dxa"/>
          </w:tcPr>
          <w:p w:rsidR="00E55C63" w:rsidRDefault="001061A5">
            <w:pPr>
              <w:pStyle w:val="TableParagraph"/>
              <w:spacing w:before="145"/>
              <w:ind w:left="144"/>
              <w:rPr>
                <w:sz w:val="24"/>
              </w:rPr>
            </w:pPr>
            <w:r>
              <w:rPr>
                <w:sz w:val="24"/>
              </w:rPr>
              <w:t>2</w:t>
            </w:r>
            <w:r>
              <w:rPr>
                <w:spacing w:val="1"/>
                <w:sz w:val="24"/>
              </w:rPr>
              <w:t xml:space="preserve"> </w:t>
            </w:r>
            <w:proofErr w:type="gramStart"/>
            <w:r>
              <w:rPr>
                <w:sz w:val="24"/>
              </w:rPr>
              <w:t>GB</w:t>
            </w:r>
            <w:r>
              <w:rPr>
                <w:spacing w:val="-2"/>
                <w:sz w:val="24"/>
              </w:rPr>
              <w:t xml:space="preserve"> </w:t>
            </w:r>
            <w:r>
              <w:rPr>
                <w:sz w:val="24"/>
              </w:rPr>
              <w:t>;</w:t>
            </w:r>
            <w:proofErr w:type="gramEnd"/>
            <w:r>
              <w:rPr>
                <w:spacing w:val="-5"/>
                <w:sz w:val="24"/>
              </w:rPr>
              <w:t xml:space="preserve"> </w:t>
            </w:r>
            <w:r>
              <w:rPr>
                <w:sz w:val="24"/>
              </w:rPr>
              <w:t>8 GB</w:t>
            </w:r>
            <w:r>
              <w:rPr>
                <w:spacing w:val="-2"/>
                <w:sz w:val="24"/>
              </w:rPr>
              <w:t xml:space="preserve"> </w:t>
            </w:r>
            <w:r>
              <w:rPr>
                <w:sz w:val="24"/>
              </w:rPr>
              <w:t>recommended.</w:t>
            </w:r>
          </w:p>
        </w:tc>
      </w:tr>
      <w:tr w:rsidR="00E55C63">
        <w:trPr>
          <w:trHeight w:val="566"/>
        </w:trPr>
        <w:tc>
          <w:tcPr>
            <w:tcW w:w="2365" w:type="dxa"/>
          </w:tcPr>
          <w:p w:rsidR="00E55C63" w:rsidRDefault="001061A5">
            <w:pPr>
              <w:pStyle w:val="TableParagraph"/>
              <w:spacing w:before="143"/>
              <w:ind w:left="200"/>
              <w:rPr>
                <w:sz w:val="24"/>
              </w:rPr>
            </w:pPr>
            <w:r>
              <w:rPr>
                <w:sz w:val="24"/>
              </w:rPr>
              <w:t>Storage Space</w:t>
            </w:r>
          </w:p>
        </w:tc>
        <w:tc>
          <w:tcPr>
            <w:tcW w:w="495" w:type="dxa"/>
          </w:tcPr>
          <w:p w:rsidR="00E55C63" w:rsidRDefault="001061A5">
            <w:pPr>
              <w:pStyle w:val="TableParagraph"/>
              <w:spacing w:before="143"/>
              <w:ind w:right="142"/>
              <w:jc w:val="right"/>
              <w:rPr>
                <w:sz w:val="24"/>
              </w:rPr>
            </w:pPr>
            <w:r>
              <w:rPr>
                <w:sz w:val="24"/>
              </w:rPr>
              <w:t>:</w:t>
            </w:r>
          </w:p>
        </w:tc>
        <w:tc>
          <w:tcPr>
            <w:tcW w:w="3983" w:type="dxa"/>
          </w:tcPr>
          <w:p w:rsidR="00E55C63" w:rsidRDefault="001061A5">
            <w:pPr>
              <w:pStyle w:val="TableParagraph"/>
              <w:spacing w:before="143"/>
              <w:ind w:left="144"/>
              <w:rPr>
                <w:sz w:val="24"/>
              </w:rPr>
            </w:pPr>
            <w:r>
              <w:rPr>
                <w:sz w:val="24"/>
              </w:rPr>
              <w:t>40</w:t>
            </w:r>
            <w:r>
              <w:rPr>
                <w:spacing w:val="2"/>
                <w:sz w:val="24"/>
              </w:rPr>
              <w:t xml:space="preserve"> </w:t>
            </w:r>
            <w:r>
              <w:rPr>
                <w:sz w:val="24"/>
              </w:rPr>
              <w:t>GB</w:t>
            </w:r>
          </w:p>
        </w:tc>
      </w:tr>
      <w:tr w:rsidR="00E55C63">
        <w:trPr>
          <w:trHeight w:val="413"/>
        </w:trPr>
        <w:tc>
          <w:tcPr>
            <w:tcW w:w="2365" w:type="dxa"/>
          </w:tcPr>
          <w:p w:rsidR="00E55C63" w:rsidRDefault="001061A5">
            <w:pPr>
              <w:pStyle w:val="TableParagraph"/>
              <w:spacing w:before="137" w:line="256" w:lineRule="exact"/>
              <w:ind w:left="200"/>
              <w:rPr>
                <w:sz w:val="24"/>
              </w:rPr>
            </w:pPr>
            <w:r>
              <w:rPr>
                <w:sz w:val="24"/>
              </w:rPr>
              <w:t>Monitor</w:t>
            </w:r>
            <w:r>
              <w:rPr>
                <w:spacing w:val="-9"/>
                <w:sz w:val="24"/>
              </w:rPr>
              <w:t xml:space="preserve"> </w:t>
            </w:r>
            <w:r>
              <w:rPr>
                <w:sz w:val="24"/>
              </w:rPr>
              <w:t>Resolution</w:t>
            </w:r>
          </w:p>
        </w:tc>
        <w:tc>
          <w:tcPr>
            <w:tcW w:w="495" w:type="dxa"/>
          </w:tcPr>
          <w:p w:rsidR="00E55C63" w:rsidRDefault="001061A5">
            <w:pPr>
              <w:pStyle w:val="TableParagraph"/>
              <w:spacing w:before="137" w:line="256" w:lineRule="exact"/>
              <w:ind w:right="142"/>
              <w:jc w:val="right"/>
              <w:rPr>
                <w:sz w:val="24"/>
              </w:rPr>
            </w:pPr>
            <w:r>
              <w:rPr>
                <w:sz w:val="24"/>
              </w:rPr>
              <w:t>:</w:t>
            </w:r>
          </w:p>
        </w:tc>
        <w:tc>
          <w:tcPr>
            <w:tcW w:w="3983" w:type="dxa"/>
          </w:tcPr>
          <w:p w:rsidR="00E55C63" w:rsidRDefault="001061A5">
            <w:pPr>
              <w:pStyle w:val="TableParagraph"/>
              <w:spacing w:before="137" w:line="256" w:lineRule="exact"/>
              <w:ind w:left="144"/>
              <w:rPr>
                <w:sz w:val="24"/>
              </w:rPr>
            </w:pPr>
            <w:r>
              <w:rPr>
                <w:sz w:val="24"/>
              </w:rPr>
              <w:t>1024*768</w:t>
            </w:r>
            <w:r>
              <w:rPr>
                <w:spacing w:val="-1"/>
                <w:sz w:val="24"/>
              </w:rPr>
              <w:t xml:space="preserve"> </w:t>
            </w:r>
            <w:r>
              <w:rPr>
                <w:sz w:val="24"/>
              </w:rPr>
              <w:t>or</w:t>
            </w:r>
            <w:r>
              <w:rPr>
                <w:spacing w:val="6"/>
                <w:sz w:val="24"/>
              </w:rPr>
              <w:t xml:space="preserve"> </w:t>
            </w:r>
            <w:r>
              <w:rPr>
                <w:sz w:val="24"/>
              </w:rPr>
              <w:t>1336*768</w:t>
            </w:r>
            <w:r>
              <w:rPr>
                <w:spacing w:val="-11"/>
                <w:sz w:val="24"/>
              </w:rPr>
              <w:t xml:space="preserve"> </w:t>
            </w:r>
            <w:r>
              <w:rPr>
                <w:sz w:val="24"/>
              </w:rPr>
              <w:t>or 1280*1024</w:t>
            </w:r>
          </w:p>
        </w:tc>
      </w:tr>
    </w:tbl>
    <w:p w:rsidR="00E55C63" w:rsidRDefault="00E55C63">
      <w:pPr>
        <w:pStyle w:val="BodyText"/>
        <w:rPr>
          <w:sz w:val="20"/>
        </w:rPr>
      </w:pPr>
    </w:p>
    <w:p w:rsidR="00E55C63" w:rsidRDefault="00E55C63">
      <w:pPr>
        <w:pStyle w:val="BodyText"/>
        <w:rPr>
          <w:sz w:val="20"/>
        </w:rPr>
      </w:pPr>
    </w:p>
    <w:p w:rsidR="00E55C63" w:rsidRDefault="00E55C63">
      <w:pPr>
        <w:pStyle w:val="BodyText"/>
        <w:rPr>
          <w:sz w:val="20"/>
        </w:rPr>
      </w:pPr>
    </w:p>
    <w:p w:rsidR="00E55C63" w:rsidRDefault="001061A5">
      <w:pPr>
        <w:pStyle w:val="ListParagraph"/>
        <w:numPr>
          <w:ilvl w:val="1"/>
          <w:numId w:val="7"/>
        </w:numPr>
        <w:tabs>
          <w:tab w:val="left" w:pos="779"/>
        </w:tabs>
        <w:spacing w:before="260"/>
        <w:ind w:hanging="486"/>
        <w:rPr>
          <w:b/>
          <w:sz w:val="32"/>
        </w:rPr>
      </w:pPr>
      <w:bookmarkStart w:id="29" w:name="5.2_SOFTWARE_REQUIREMENTS"/>
      <w:bookmarkEnd w:id="29"/>
      <w:r>
        <w:rPr>
          <w:b/>
          <w:sz w:val="32"/>
        </w:rPr>
        <w:t>SOFTWARE</w:t>
      </w:r>
      <w:r>
        <w:rPr>
          <w:b/>
          <w:spacing w:val="-17"/>
          <w:sz w:val="32"/>
        </w:rPr>
        <w:t xml:space="preserve"> </w:t>
      </w:r>
      <w:r>
        <w:rPr>
          <w:b/>
          <w:sz w:val="32"/>
        </w:rPr>
        <w:t>REQUIREMENTS</w:t>
      </w:r>
    </w:p>
    <w:p w:rsidR="00E55C63" w:rsidRDefault="00E55C63">
      <w:pPr>
        <w:pStyle w:val="BodyText"/>
        <w:spacing w:before="5"/>
        <w:rPr>
          <w:b/>
          <w:sz w:val="35"/>
        </w:rPr>
      </w:pPr>
    </w:p>
    <w:p w:rsidR="00E55C63" w:rsidRDefault="001061A5">
      <w:pPr>
        <w:pStyle w:val="ListParagraph"/>
        <w:numPr>
          <w:ilvl w:val="0"/>
          <w:numId w:val="8"/>
        </w:numPr>
        <w:tabs>
          <w:tab w:val="left" w:pos="668"/>
          <w:tab w:val="left" w:pos="2583"/>
          <w:tab w:val="left" w:pos="2953"/>
        </w:tabs>
        <w:ind w:hanging="361"/>
        <w:rPr>
          <w:sz w:val="24"/>
        </w:rPr>
      </w:pPr>
      <w:r>
        <w:rPr>
          <w:sz w:val="24"/>
        </w:rPr>
        <w:t>A</w:t>
      </w:r>
      <w:r>
        <w:rPr>
          <w:spacing w:val="-6"/>
          <w:sz w:val="24"/>
        </w:rPr>
        <w:t xml:space="preserve"> </w:t>
      </w:r>
      <w:r>
        <w:rPr>
          <w:sz w:val="24"/>
        </w:rPr>
        <w:t>PHP engine</w:t>
      </w:r>
      <w:r>
        <w:rPr>
          <w:sz w:val="24"/>
        </w:rPr>
        <w:tab/>
        <w:t>:</w:t>
      </w:r>
      <w:r>
        <w:rPr>
          <w:sz w:val="24"/>
        </w:rPr>
        <w:tab/>
        <w:t>Version</w:t>
      </w:r>
      <w:r>
        <w:rPr>
          <w:spacing w:val="-7"/>
          <w:sz w:val="24"/>
        </w:rPr>
        <w:t xml:space="preserve"> </w:t>
      </w:r>
      <w:r>
        <w:rPr>
          <w:sz w:val="24"/>
        </w:rPr>
        <w:t>5. Included</w:t>
      </w:r>
      <w:r>
        <w:rPr>
          <w:spacing w:val="2"/>
          <w:sz w:val="24"/>
        </w:rPr>
        <w:t xml:space="preserve"> </w:t>
      </w:r>
      <w:r>
        <w:rPr>
          <w:sz w:val="24"/>
        </w:rPr>
        <w:t>in</w:t>
      </w:r>
      <w:r>
        <w:rPr>
          <w:spacing w:val="-7"/>
          <w:sz w:val="24"/>
        </w:rPr>
        <w:t xml:space="preserve"> </w:t>
      </w:r>
      <w:r>
        <w:rPr>
          <w:sz w:val="24"/>
        </w:rPr>
        <w:t>XAMPP-Windows.</w:t>
      </w:r>
    </w:p>
    <w:p w:rsidR="00E55C63" w:rsidRDefault="00E55C63">
      <w:pPr>
        <w:pStyle w:val="BodyText"/>
        <w:rPr>
          <w:sz w:val="26"/>
        </w:rPr>
      </w:pPr>
    </w:p>
    <w:p w:rsidR="00E55C63" w:rsidRDefault="00E55C63">
      <w:pPr>
        <w:pStyle w:val="BodyText"/>
        <w:spacing w:before="8"/>
        <w:rPr>
          <w:sz w:val="22"/>
        </w:rPr>
      </w:pPr>
    </w:p>
    <w:p w:rsidR="00E55C63" w:rsidRDefault="001061A5">
      <w:pPr>
        <w:pStyle w:val="ListParagraph"/>
        <w:numPr>
          <w:ilvl w:val="0"/>
          <w:numId w:val="8"/>
        </w:numPr>
        <w:tabs>
          <w:tab w:val="left" w:pos="668"/>
          <w:tab w:val="left" w:pos="2612"/>
          <w:tab w:val="left" w:pos="2977"/>
        </w:tabs>
        <w:ind w:hanging="361"/>
        <w:rPr>
          <w:sz w:val="24"/>
        </w:rPr>
      </w:pPr>
      <w:r>
        <w:rPr>
          <w:sz w:val="24"/>
        </w:rPr>
        <w:t>A</w:t>
      </w:r>
      <w:r>
        <w:rPr>
          <w:spacing w:val="-5"/>
          <w:sz w:val="24"/>
        </w:rPr>
        <w:t xml:space="preserve"> </w:t>
      </w:r>
      <w:r>
        <w:rPr>
          <w:sz w:val="24"/>
        </w:rPr>
        <w:t>web</w:t>
      </w:r>
      <w:r>
        <w:rPr>
          <w:spacing w:val="-3"/>
          <w:sz w:val="24"/>
        </w:rPr>
        <w:t xml:space="preserve"> </w:t>
      </w:r>
      <w:r>
        <w:rPr>
          <w:sz w:val="24"/>
        </w:rPr>
        <w:t>server</w:t>
      </w:r>
      <w:r>
        <w:rPr>
          <w:sz w:val="24"/>
        </w:rPr>
        <w:tab/>
        <w:t>:</w:t>
      </w:r>
      <w:r>
        <w:rPr>
          <w:sz w:val="24"/>
        </w:rPr>
        <w:tab/>
        <w:t>Apache</w:t>
      </w:r>
      <w:r>
        <w:rPr>
          <w:spacing w:val="-4"/>
          <w:sz w:val="24"/>
        </w:rPr>
        <w:t xml:space="preserve"> </w:t>
      </w:r>
      <w:r>
        <w:rPr>
          <w:sz w:val="24"/>
        </w:rPr>
        <w:t>HTTP</w:t>
      </w:r>
      <w:r>
        <w:rPr>
          <w:spacing w:val="-2"/>
          <w:sz w:val="24"/>
        </w:rPr>
        <w:t xml:space="preserve"> </w:t>
      </w:r>
      <w:r>
        <w:rPr>
          <w:sz w:val="24"/>
        </w:rPr>
        <w:t>Server</w:t>
      </w:r>
      <w:r>
        <w:rPr>
          <w:spacing w:val="-2"/>
          <w:sz w:val="24"/>
        </w:rPr>
        <w:t xml:space="preserve"> </w:t>
      </w:r>
      <w:r>
        <w:rPr>
          <w:sz w:val="24"/>
        </w:rPr>
        <w:t>2.2</w:t>
      </w:r>
      <w:r>
        <w:rPr>
          <w:spacing w:val="-2"/>
          <w:sz w:val="24"/>
        </w:rPr>
        <w:t xml:space="preserve"> </w:t>
      </w:r>
      <w:r>
        <w:rPr>
          <w:sz w:val="24"/>
        </w:rPr>
        <w:t>is</w:t>
      </w:r>
      <w:r>
        <w:rPr>
          <w:spacing w:val="-5"/>
          <w:sz w:val="24"/>
        </w:rPr>
        <w:t xml:space="preserve"> </w:t>
      </w:r>
      <w:r>
        <w:rPr>
          <w:sz w:val="24"/>
        </w:rPr>
        <w:t>recommended.</w:t>
      </w:r>
      <w:r>
        <w:rPr>
          <w:spacing w:val="-1"/>
          <w:sz w:val="24"/>
        </w:rPr>
        <w:t xml:space="preserve"> </w:t>
      </w:r>
      <w:r>
        <w:rPr>
          <w:sz w:val="24"/>
        </w:rPr>
        <w:t>Included</w:t>
      </w:r>
      <w:r>
        <w:rPr>
          <w:spacing w:val="1"/>
          <w:sz w:val="24"/>
        </w:rPr>
        <w:t xml:space="preserve"> </w:t>
      </w:r>
      <w:r>
        <w:rPr>
          <w:sz w:val="24"/>
        </w:rPr>
        <w:t>in</w:t>
      </w:r>
      <w:r>
        <w:rPr>
          <w:spacing w:val="-7"/>
          <w:sz w:val="24"/>
        </w:rPr>
        <w:t xml:space="preserve"> </w:t>
      </w:r>
      <w:r>
        <w:rPr>
          <w:sz w:val="24"/>
        </w:rPr>
        <w:t>XAMPP</w:t>
      </w:r>
      <w:r>
        <w:rPr>
          <w:spacing w:val="-2"/>
          <w:sz w:val="24"/>
        </w:rPr>
        <w:t xml:space="preserve"> </w:t>
      </w:r>
      <w:r>
        <w:rPr>
          <w:sz w:val="24"/>
        </w:rPr>
        <w:t>Windows.</w:t>
      </w:r>
    </w:p>
    <w:p w:rsidR="00E55C63" w:rsidRDefault="00E55C63">
      <w:pPr>
        <w:pStyle w:val="BodyText"/>
        <w:rPr>
          <w:sz w:val="26"/>
        </w:rPr>
      </w:pPr>
    </w:p>
    <w:p w:rsidR="00E55C63" w:rsidRDefault="00E55C63">
      <w:pPr>
        <w:pStyle w:val="BodyText"/>
        <w:rPr>
          <w:sz w:val="23"/>
        </w:rPr>
      </w:pPr>
    </w:p>
    <w:p w:rsidR="00E55C63" w:rsidRDefault="001061A5">
      <w:pPr>
        <w:pStyle w:val="ListParagraph"/>
        <w:numPr>
          <w:ilvl w:val="0"/>
          <w:numId w:val="8"/>
        </w:numPr>
        <w:tabs>
          <w:tab w:val="left" w:pos="668"/>
          <w:tab w:val="left" w:pos="2617"/>
          <w:tab w:val="left" w:pos="2986"/>
        </w:tabs>
        <w:spacing w:before="1"/>
        <w:ind w:hanging="361"/>
        <w:rPr>
          <w:sz w:val="24"/>
        </w:rPr>
      </w:pPr>
      <w:r>
        <w:rPr>
          <w:sz w:val="24"/>
        </w:rPr>
        <w:t>A</w:t>
      </w:r>
      <w:r>
        <w:rPr>
          <w:spacing w:val="-6"/>
          <w:sz w:val="24"/>
        </w:rPr>
        <w:t xml:space="preserve"> </w:t>
      </w:r>
      <w:r>
        <w:rPr>
          <w:sz w:val="24"/>
        </w:rPr>
        <w:t>database server</w:t>
      </w:r>
      <w:r>
        <w:rPr>
          <w:sz w:val="24"/>
        </w:rPr>
        <w:tab/>
        <w:t>:</w:t>
      </w:r>
      <w:r>
        <w:rPr>
          <w:sz w:val="24"/>
        </w:rPr>
        <w:tab/>
        <w:t>MySQL</w:t>
      </w:r>
      <w:r>
        <w:rPr>
          <w:spacing w:val="-6"/>
          <w:sz w:val="24"/>
        </w:rPr>
        <w:t xml:space="preserve"> </w:t>
      </w:r>
      <w:r>
        <w:rPr>
          <w:sz w:val="24"/>
        </w:rPr>
        <w:t>Server</w:t>
      </w:r>
      <w:r>
        <w:rPr>
          <w:spacing w:val="-2"/>
          <w:sz w:val="24"/>
        </w:rPr>
        <w:t xml:space="preserve"> </w:t>
      </w:r>
      <w:r>
        <w:rPr>
          <w:sz w:val="24"/>
        </w:rPr>
        <w:t>5.0</w:t>
      </w:r>
      <w:r>
        <w:rPr>
          <w:spacing w:val="-2"/>
          <w:sz w:val="24"/>
        </w:rPr>
        <w:t xml:space="preserve"> </w:t>
      </w:r>
      <w:r>
        <w:rPr>
          <w:sz w:val="24"/>
        </w:rPr>
        <w:t>is</w:t>
      </w:r>
      <w:r>
        <w:rPr>
          <w:spacing w:val="-5"/>
          <w:sz w:val="24"/>
        </w:rPr>
        <w:t xml:space="preserve"> </w:t>
      </w:r>
      <w:r>
        <w:rPr>
          <w:sz w:val="24"/>
        </w:rPr>
        <w:t>recommended.</w:t>
      </w:r>
      <w:r>
        <w:rPr>
          <w:spacing w:val="-1"/>
          <w:sz w:val="24"/>
        </w:rPr>
        <w:t xml:space="preserve"> </w:t>
      </w:r>
      <w:r>
        <w:rPr>
          <w:sz w:val="24"/>
        </w:rPr>
        <w:t>Included</w:t>
      </w:r>
      <w:r>
        <w:rPr>
          <w:spacing w:val="1"/>
          <w:sz w:val="24"/>
        </w:rPr>
        <w:t xml:space="preserve"> </w:t>
      </w:r>
      <w:r>
        <w:rPr>
          <w:sz w:val="24"/>
        </w:rPr>
        <w:t>in</w:t>
      </w:r>
      <w:r>
        <w:rPr>
          <w:spacing w:val="-7"/>
          <w:sz w:val="24"/>
        </w:rPr>
        <w:t xml:space="preserve"> </w:t>
      </w:r>
      <w:r>
        <w:rPr>
          <w:sz w:val="24"/>
        </w:rPr>
        <w:t>XAMPP</w:t>
      </w:r>
      <w:r>
        <w:rPr>
          <w:spacing w:val="-3"/>
          <w:sz w:val="24"/>
        </w:rPr>
        <w:t xml:space="preserve"> </w:t>
      </w:r>
      <w:r>
        <w:rPr>
          <w:sz w:val="24"/>
        </w:rPr>
        <w:t>Windows.</w:t>
      </w:r>
    </w:p>
    <w:p w:rsidR="00E55C63" w:rsidRDefault="00E55C63">
      <w:pPr>
        <w:pStyle w:val="BodyText"/>
        <w:rPr>
          <w:sz w:val="26"/>
        </w:rPr>
      </w:pPr>
    </w:p>
    <w:p w:rsidR="00E55C63" w:rsidRDefault="00E55C63">
      <w:pPr>
        <w:pStyle w:val="BodyText"/>
        <w:spacing w:before="7"/>
        <w:rPr>
          <w:sz w:val="22"/>
        </w:rPr>
      </w:pPr>
    </w:p>
    <w:p w:rsidR="00E55C63" w:rsidRDefault="001061A5">
      <w:pPr>
        <w:pStyle w:val="ListParagraph"/>
        <w:numPr>
          <w:ilvl w:val="0"/>
          <w:numId w:val="8"/>
        </w:numPr>
        <w:tabs>
          <w:tab w:val="left" w:pos="668"/>
        </w:tabs>
        <w:ind w:hanging="361"/>
        <w:rPr>
          <w:sz w:val="24"/>
        </w:rPr>
      </w:pPr>
      <w:r>
        <w:rPr>
          <w:sz w:val="24"/>
        </w:rPr>
        <w:t>A</w:t>
      </w:r>
      <w:r>
        <w:rPr>
          <w:spacing w:val="-7"/>
          <w:sz w:val="24"/>
        </w:rPr>
        <w:t xml:space="preserve"> </w:t>
      </w:r>
      <w:r>
        <w:rPr>
          <w:sz w:val="24"/>
        </w:rPr>
        <w:t>PHP debugger(optional</w:t>
      </w:r>
      <w:proofErr w:type="gramStart"/>
      <w:r>
        <w:rPr>
          <w:sz w:val="24"/>
        </w:rPr>
        <w:t>)</w:t>
      </w:r>
      <w:r>
        <w:rPr>
          <w:spacing w:val="3"/>
          <w:sz w:val="24"/>
        </w:rPr>
        <w:t xml:space="preserve"> </w:t>
      </w:r>
      <w:r>
        <w:rPr>
          <w:sz w:val="24"/>
        </w:rPr>
        <w:t>:</w:t>
      </w:r>
      <w:proofErr w:type="gramEnd"/>
      <w:r>
        <w:rPr>
          <w:spacing w:val="61"/>
          <w:sz w:val="24"/>
        </w:rPr>
        <w:t xml:space="preserve"> </w:t>
      </w:r>
      <w:proofErr w:type="spellStart"/>
      <w:r>
        <w:rPr>
          <w:sz w:val="24"/>
        </w:rPr>
        <w:t>XDebug</w:t>
      </w:r>
      <w:proofErr w:type="spellEnd"/>
      <w:r>
        <w:rPr>
          <w:sz w:val="24"/>
        </w:rPr>
        <w:t xml:space="preserve"> 2.0</w:t>
      </w:r>
      <w:r>
        <w:rPr>
          <w:spacing w:val="-6"/>
          <w:sz w:val="24"/>
        </w:rPr>
        <w:t xml:space="preserve"> </w:t>
      </w:r>
      <w:r>
        <w:rPr>
          <w:sz w:val="24"/>
        </w:rPr>
        <w:t>or</w:t>
      </w:r>
      <w:r>
        <w:rPr>
          <w:spacing w:val="1"/>
          <w:sz w:val="24"/>
        </w:rPr>
        <w:t xml:space="preserve"> </w:t>
      </w:r>
      <w:r>
        <w:rPr>
          <w:sz w:val="24"/>
        </w:rPr>
        <w:t>later.</w:t>
      </w:r>
    </w:p>
    <w:p w:rsidR="00E55C63" w:rsidRDefault="00E55C63">
      <w:pPr>
        <w:rPr>
          <w:sz w:val="24"/>
        </w:rPr>
        <w:sectPr w:rsidR="00E55C63">
          <w:headerReference w:type="default" r:id="rId26"/>
          <w:footerReference w:type="default" r:id="rId27"/>
          <w:pgSz w:w="11910" w:h="16840"/>
          <w:pgMar w:top="1380" w:right="400" w:bottom="980" w:left="840" w:header="995" w:footer="790" w:gutter="0"/>
          <w:cols w:space="720"/>
        </w:sectPr>
      </w:pPr>
    </w:p>
    <w:p w:rsidR="00E55C63" w:rsidRDefault="001061A5">
      <w:pPr>
        <w:pStyle w:val="BodyText"/>
        <w:ind w:firstLineChars="100" w:firstLine="281"/>
        <w:rPr>
          <w:b/>
          <w:bCs/>
          <w:sz w:val="28"/>
          <w:szCs w:val="40"/>
        </w:rPr>
      </w:pPr>
      <w:r>
        <w:rPr>
          <w:b/>
          <w:bCs/>
          <w:sz w:val="28"/>
          <w:szCs w:val="40"/>
        </w:rPr>
        <w:lastRenderedPageBreak/>
        <w:t>CHAPTER 6:</w:t>
      </w:r>
    </w:p>
    <w:p w:rsidR="00E55C63" w:rsidRDefault="00E55C63">
      <w:pPr>
        <w:pStyle w:val="BodyText"/>
        <w:spacing w:before="2"/>
        <w:rPr>
          <w:sz w:val="17"/>
        </w:rPr>
      </w:pPr>
    </w:p>
    <w:p w:rsidR="00E55C63" w:rsidRDefault="001061A5">
      <w:pPr>
        <w:spacing w:before="85"/>
        <w:ind w:left="791" w:right="1262"/>
        <w:jc w:val="center"/>
        <w:rPr>
          <w:b/>
          <w:sz w:val="36"/>
        </w:rPr>
      </w:pPr>
      <w:bookmarkStart w:id="30" w:name="SYSTEM_DESIGN"/>
      <w:bookmarkEnd w:id="30"/>
      <w:r>
        <w:rPr>
          <w:b/>
          <w:sz w:val="36"/>
        </w:rPr>
        <w:t>SYSTEM</w:t>
      </w:r>
      <w:r>
        <w:rPr>
          <w:b/>
          <w:spacing w:val="-9"/>
          <w:sz w:val="36"/>
        </w:rPr>
        <w:t xml:space="preserve"> </w:t>
      </w:r>
      <w:r>
        <w:rPr>
          <w:b/>
          <w:sz w:val="36"/>
        </w:rPr>
        <w:t>DESIGN</w:t>
      </w:r>
    </w:p>
    <w:p w:rsidR="00E55C63" w:rsidRDefault="00E55C63">
      <w:pPr>
        <w:pStyle w:val="BodyText"/>
        <w:spacing w:before="9"/>
        <w:rPr>
          <w:b/>
          <w:sz w:val="41"/>
        </w:rPr>
      </w:pPr>
    </w:p>
    <w:p w:rsidR="00E55C63" w:rsidRDefault="001061A5">
      <w:pPr>
        <w:pStyle w:val="BodyText"/>
        <w:spacing w:line="360" w:lineRule="auto"/>
        <w:ind w:left="245" w:right="729"/>
        <w:jc w:val="both"/>
      </w:pPr>
      <w:r>
        <w:t>PHP projects involve writing code and then saving the same with a .php extension. The thing,</w:t>
      </w:r>
      <w:r>
        <w:rPr>
          <w:spacing w:val="1"/>
        </w:rPr>
        <w:t xml:space="preserve"> </w:t>
      </w:r>
      <w:r>
        <w:t>however, that’s different for a PHP project when compared to other popular web technologies, like</w:t>
      </w:r>
      <w:r>
        <w:rPr>
          <w:spacing w:val="1"/>
        </w:rPr>
        <w:t xml:space="preserve"> </w:t>
      </w:r>
      <w:r>
        <w:t>HTML</w:t>
      </w:r>
      <w:r>
        <w:rPr>
          <w:spacing w:val="-2"/>
        </w:rPr>
        <w:t xml:space="preserve"> </w:t>
      </w:r>
      <w:r>
        <w:t>and</w:t>
      </w:r>
      <w:r>
        <w:rPr>
          <w:spacing w:val="1"/>
        </w:rPr>
        <w:t xml:space="preserve"> </w:t>
      </w:r>
      <w:r>
        <w:t>JavaScript,</w:t>
      </w:r>
      <w:r>
        <w:rPr>
          <w:spacing w:val="3"/>
        </w:rPr>
        <w:t xml:space="preserve"> </w:t>
      </w:r>
      <w:r>
        <w:t>is</w:t>
      </w:r>
      <w:r>
        <w:rPr>
          <w:spacing w:val="-1"/>
        </w:rPr>
        <w:t xml:space="preserve"> </w:t>
      </w:r>
      <w:r>
        <w:t>that</w:t>
      </w:r>
      <w:r>
        <w:rPr>
          <w:spacing w:val="1"/>
        </w:rPr>
        <w:t xml:space="preserve"> </w:t>
      </w:r>
      <w:r>
        <w:t>the code is</w:t>
      </w:r>
      <w:r>
        <w:rPr>
          <w:spacing w:val="-1"/>
        </w:rPr>
        <w:t xml:space="preserve"> </w:t>
      </w:r>
      <w:r>
        <w:t>executed</w:t>
      </w:r>
      <w:r>
        <w:rPr>
          <w:spacing w:val="1"/>
        </w:rPr>
        <w:t xml:space="preserve"> </w:t>
      </w:r>
      <w:r>
        <w:t>on</w:t>
      </w:r>
      <w:r>
        <w:rPr>
          <w:spacing w:val="-9"/>
        </w:rPr>
        <w:t xml:space="preserve"> </w:t>
      </w:r>
      <w:r>
        <w:t>the server</w:t>
      </w:r>
      <w:r>
        <w:rPr>
          <w:spacing w:val="2"/>
        </w:rPr>
        <w:t xml:space="preserve"> </w:t>
      </w:r>
      <w:r>
        <w:t>and</w:t>
      </w:r>
      <w:r>
        <w:rPr>
          <w:spacing w:val="2"/>
        </w:rPr>
        <w:t xml:space="preserve"> </w:t>
      </w:r>
      <w:r>
        <w:t>not</w:t>
      </w:r>
      <w:r>
        <w:rPr>
          <w:spacing w:val="1"/>
        </w:rPr>
        <w:t xml:space="preserve"> </w:t>
      </w:r>
      <w:r>
        <w:t>on</w:t>
      </w:r>
      <w:r>
        <w:rPr>
          <w:spacing w:val="-9"/>
        </w:rPr>
        <w:t xml:space="preserve"> </w:t>
      </w:r>
      <w:r>
        <w:t>the client-side.</w:t>
      </w:r>
    </w:p>
    <w:p w:rsidR="00E55C63" w:rsidRDefault="001061A5">
      <w:pPr>
        <w:pStyle w:val="BodyText"/>
        <w:spacing w:before="45" w:line="360" w:lineRule="auto"/>
        <w:ind w:left="245" w:right="728"/>
        <w:jc w:val="both"/>
      </w:pPr>
      <w:r>
        <w:t>What</w:t>
      </w:r>
      <w:r>
        <w:rPr>
          <w:spacing w:val="-1"/>
        </w:rPr>
        <w:t xml:space="preserve"> </w:t>
      </w:r>
      <w:r>
        <w:t>this</w:t>
      </w:r>
      <w:r>
        <w:rPr>
          <w:spacing w:val="1"/>
        </w:rPr>
        <w:t xml:space="preserve"> </w:t>
      </w:r>
      <w:r>
        <w:t>means</w:t>
      </w:r>
      <w:r>
        <w:rPr>
          <w:spacing w:val="1"/>
        </w:rPr>
        <w:t xml:space="preserve"> </w:t>
      </w:r>
      <w:r>
        <w:t>is</w:t>
      </w:r>
      <w:r>
        <w:rPr>
          <w:spacing w:val="-3"/>
        </w:rPr>
        <w:t xml:space="preserve"> </w:t>
      </w:r>
      <w:r>
        <w:t>that</w:t>
      </w:r>
      <w:r>
        <w:rPr>
          <w:spacing w:val="4"/>
        </w:rPr>
        <w:t xml:space="preserve"> </w:t>
      </w:r>
      <w:r>
        <w:t>if</w:t>
      </w:r>
      <w:r>
        <w:rPr>
          <w:spacing w:val="-4"/>
        </w:rPr>
        <w:t xml:space="preserve"> </w:t>
      </w:r>
      <w:r>
        <w:t>you</w:t>
      </w:r>
      <w:r>
        <w:rPr>
          <w:spacing w:val="-1"/>
        </w:rPr>
        <w:t xml:space="preserve"> </w:t>
      </w:r>
      <w:r>
        <w:t>try</w:t>
      </w:r>
      <w:r>
        <w:rPr>
          <w:spacing w:val="-10"/>
        </w:rPr>
        <w:t xml:space="preserve"> </w:t>
      </w:r>
      <w:r>
        <w:t>to</w:t>
      </w:r>
      <w:r>
        <w:rPr>
          <w:spacing w:val="-1"/>
        </w:rPr>
        <w:t xml:space="preserve"> </w:t>
      </w:r>
      <w:r>
        <w:t>run</w:t>
      </w:r>
      <w:r>
        <w:rPr>
          <w:spacing w:val="-10"/>
        </w:rPr>
        <w:t xml:space="preserve"> </w:t>
      </w:r>
      <w:r>
        <w:t>the</w:t>
      </w:r>
      <w:r>
        <w:rPr>
          <w:spacing w:val="-2"/>
        </w:rPr>
        <w:t xml:space="preserve"> </w:t>
      </w:r>
      <w:r>
        <w:t>PHP</w:t>
      </w:r>
      <w:r>
        <w:rPr>
          <w:spacing w:val="-6"/>
        </w:rPr>
        <w:t xml:space="preserve"> </w:t>
      </w:r>
      <w:r>
        <w:t>code</w:t>
      </w:r>
      <w:r>
        <w:rPr>
          <w:spacing w:val="-6"/>
        </w:rPr>
        <w:t xml:space="preserve"> </w:t>
      </w:r>
      <w:r>
        <w:t>in</w:t>
      </w:r>
      <w:r>
        <w:rPr>
          <w:spacing w:val="-6"/>
        </w:rPr>
        <w:t xml:space="preserve"> </w:t>
      </w:r>
      <w:r>
        <w:t>a</w:t>
      </w:r>
      <w:r>
        <w:rPr>
          <w:spacing w:val="-2"/>
        </w:rPr>
        <w:t xml:space="preserve"> </w:t>
      </w:r>
      <w:r>
        <w:t>web</w:t>
      </w:r>
      <w:r>
        <w:rPr>
          <w:spacing w:val="-1"/>
        </w:rPr>
        <w:t xml:space="preserve"> </w:t>
      </w:r>
      <w:r>
        <w:t>browser,</w:t>
      </w:r>
      <w:r>
        <w:rPr>
          <w:spacing w:val="1"/>
        </w:rPr>
        <w:t xml:space="preserve"> </w:t>
      </w:r>
      <w:r>
        <w:t>it</w:t>
      </w:r>
      <w:r>
        <w:rPr>
          <w:spacing w:val="-1"/>
        </w:rPr>
        <w:t xml:space="preserve"> </w:t>
      </w:r>
      <w:r>
        <w:t>results</w:t>
      </w:r>
      <w:r>
        <w:rPr>
          <w:spacing w:val="-2"/>
        </w:rPr>
        <w:t xml:space="preserve"> </w:t>
      </w:r>
      <w:r>
        <w:t>in</w:t>
      </w:r>
      <w:r>
        <w:rPr>
          <w:spacing w:val="-6"/>
        </w:rPr>
        <w:t xml:space="preserve"> </w:t>
      </w:r>
      <w:r>
        <w:t>the</w:t>
      </w:r>
      <w:r>
        <w:rPr>
          <w:spacing w:val="-2"/>
        </w:rPr>
        <w:t xml:space="preserve"> </w:t>
      </w:r>
      <w:r>
        <w:t>web</w:t>
      </w:r>
      <w:r>
        <w:rPr>
          <w:spacing w:val="-1"/>
        </w:rPr>
        <w:t xml:space="preserve"> </w:t>
      </w:r>
      <w:r>
        <w:t>browser</w:t>
      </w:r>
      <w:r>
        <w:rPr>
          <w:spacing w:val="-57"/>
        </w:rPr>
        <w:t xml:space="preserve"> </w:t>
      </w:r>
      <w:r>
        <w:t>printing</w:t>
      </w:r>
      <w:r>
        <w:rPr>
          <w:spacing w:val="-2"/>
        </w:rPr>
        <w:t xml:space="preserve"> </w:t>
      </w:r>
      <w:r>
        <w:t>the</w:t>
      </w:r>
      <w:r>
        <w:rPr>
          <w:spacing w:val="-2"/>
        </w:rPr>
        <w:t xml:space="preserve"> </w:t>
      </w:r>
      <w:r>
        <w:t>entire</w:t>
      </w:r>
      <w:r>
        <w:rPr>
          <w:spacing w:val="-3"/>
        </w:rPr>
        <w:t xml:space="preserve"> </w:t>
      </w:r>
      <w:r>
        <w:t>code.</w:t>
      </w:r>
      <w:r>
        <w:rPr>
          <w:spacing w:val="-4"/>
        </w:rPr>
        <w:t xml:space="preserve"> </w:t>
      </w:r>
      <w:r>
        <w:t>You</w:t>
      </w:r>
      <w:r>
        <w:rPr>
          <w:spacing w:val="-6"/>
        </w:rPr>
        <w:t xml:space="preserve"> </w:t>
      </w:r>
      <w:r>
        <w:t>need</w:t>
      </w:r>
      <w:r>
        <w:rPr>
          <w:spacing w:val="-2"/>
        </w:rPr>
        <w:t xml:space="preserve"> </w:t>
      </w:r>
      <w:r>
        <w:t>a</w:t>
      </w:r>
      <w:r>
        <w:rPr>
          <w:spacing w:val="-2"/>
        </w:rPr>
        <w:t xml:space="preserve"> </w:t>
      </w:r>
      <w:r>
        <w:t>server</w:t>
      </w:r>
      <w:r>
        <w:rPr>
          <w:spacing w:val="-4"/>
        </w:rPr>
        <w:t xml:space="preserve"> </w:t>
      </w:r>
      <w:r>
        <w:t>to</w:t>
      </w:r>
      <w:r>
        <w:rPr>
          <w:spacing w:val="-2"/>
        </w:rPr>
        <w:t xml:space="preserve"> </w:t>
      </w:r>
      <w:r>
        <w:t>execute</w:t>
      </w:r>
      <w:r>
        <w:rPr>
          <w:spacing w:val="-7"/>
        </w:rPr>
        <w:t xml:space="preserve"> </w:t>
      </w:r>
      <w:r>
        <w:t>PHP</w:t>
      </w:r>
      <w:r>
        <w:rPr>
          <w:spacing w:val="-6"/>
        </w:rPr>
        <w:t xml:space="preserve"> </w:t>
      </w:r>
      <w:r>
        <w:t>projects</w:t>
      </w:r>
      <w:r>
        <w:rPr>
          <w:spacing w:val="-5"/>
        </w:rPr>
        <w:t xml:space="preserve"> </w:t>
      </w:r>
      <w:r>
        <w:t>or</w:t>
      </w:r>
      <w:r>
        <w:rPr>
          <w:spacing w:val="-4"/>
        </w:rPr>
        <w:t xml:space="preserve"> </w:t>
      </w:r>
      <w:r>
        <w:t>scripts.</w:t>
      </w:r>
      <w:r>
        <w:rPr>
          <w:spacing w:val="1"/>
        </w:rPr>
        <w:t xml:space="preserve"> </w:t>
      </w:r>
      <w:r>
        <w:t>We’ll</w:t>
      </w:r>
      <w:r>
        <w:rPr>
          <w:spacing w:val="-7"/>
        </w:rPr>
        <w:t xml:space="preserve"> </w:t>
      </w:r>
      <w:r>
        <w:t>come</w:t>
      </w:r>
      <w:r>
        <w:rPr>
          <w:spacing w:val="-2"/>
        </w:rPr>
        <w:t xml:space="preserve"> </w:t>
      </w:r>
      <w:r>
        <w:t>to</w:t>
      </w:r>
      <w:r>
        <w:rPr>
          <w:spacing w:val="-5"/>
        </w:rPr>
        <w:t xml:space="preserve"> </w:t>
      </w:r>
      <w:r>
        <w:t>this</w:t>
      </w:r>
      <w:r>
        <w:rPr>
          <w:spacing w:val="-5"/>
        </w:rPr>
        <w:t xml:space="preserve"> </w:t>
      </w:r>
      <w:r>
        <w:t>part</w:t>
      </w:r>
      <w:r>
        <w:rPr>
          <w:spacing w:val="-57"/>
        </w:rPr>
        <w:t xml:space="preserve"> </w:t>
      </w:r>
      <w:r>
        <w:t>later</w:t>
      </w:r>
      <w:r>
        <w:rPr>
          <w:spacing w:val="2"/>
        </w:rPr>
        <w:t xml:space="preserve"> </w:t>
      </w:r>
      <w:r>
        <w:t>in</w:t>
      </w:r>
      <w:r>
        <w:rPr>
          <w:spacing w:val="-3"/>
        </w:rPr>
        <w:t xml:space="preserve"> </w:t>
      </w:r>
      <w:r>
        <w:t>the</w:t>
      </w:r>
      <w:r>
        <w:rPr>
          <w:spacing w:val="1"/>
        </w:rPr>
        <w:t xml:space="preserve"> </w:t>
      </w:r>
      <w:r>
        <w:t>article.</w:t>
      </w:r>
    </w:p>
    <w:p w:rsidR="00E55C63" w:rsidRDefault="001061A5">
      <w:pPr>
        <w:pStyle w:val="BodyText"/>
        <w:spacing w:before="180" w:line="360" w:lineRule="auto"/>
        <w:ind w:left="245" w:right="724"/>
        <w:jc w:val="both"/>
        <w:rPr>
          <w:rFonts w:ascii="Arial MT" w:hAnsi="Arial MT"/>
        </w:rPr>
      </w:pPr>
      <w:r>
        <w:t>PHP is a scripting language that powers most of the websites today. PHP projects, therefore, refer to</w:t>
      </w:r>
      <w:r>
        <w:rPr>
          <w:spacing w:val="1"/>
        </w:rPr>
        <w:t xml:space="preserve"> </w:t>
      </w:r>
      <w:r>
        <w:t>websites, web apps, applications, anything, and everything that is developed by leveraging PHP. So,</w:t>
      </w:r>
      <w:r>
        <w:rPr>
          <w:spacing w:val="1"/>
        </w:rPr>
        <w:t xml:space="preserve"> </w:t>
      </w:r>
      <w:r>
        <w:t>let’s</w:t>
      </w:r>
      <w:r>
        <w:rPr>
          <w:spacing w:val="-2"/>
        </w:rPr>
        <w:t xml:space="preserve"> </w:t>
      </w:r>
      <w:r>
        <w:t>start</w:t>
      </w:r>
      <w:r>
        <w:rPr>
          <w:spacing w:val="-2"/>
        </w:rPr>
        <w:t xml:space="preserve"> </w:t>
      </w:r>
      <w:r>
        <w:t>the discussion</w:t>
      </w:r>
      <w:r>
        <w:rPr>
          <w:spacing w:val="-3"/>
        </w:rPr>
        <w:t xml:space="preserve"> </w:t>
      </w:r>
      <w:r>
        <w:t>with</w:t>
      </w:r>
      <w:r>
        <w:rPr>
          <w:spacing w:val="-3"/>
        </w:rPr>
        <w:t xml:space="preserve"> </w:t>
      </w:r>
      <w:r>
        <w:t>things</w:t>
      </w:r>
      <w:r>
        <w:rPr>
          <w:spacing w:val="-1"/>
        </w:rPr>
        <w:t xml:space="preserve"> </w:t>
      </w:r>
      <w:r>
        <w:t>that</w:t>
      </w:r>
      <w:r>
        <w:rPr>
          <w:spacing w:val="7"/>
        </w:rPr>
        <w:t xml:space="preserve"> </w:t>
      </w:r>
      <w:r>
        <w:t>go</w:t>
      </w:r>
      <w:r>
        <w:rPr>
          <w:spacing w:val="5"/>
        </w:rPr>
        <w:t xml:space="preserve"> </w:t>
      </w:r>
      <w:r>
        <w:t>into</w:t>
      </w:r>
      <w:r>
        <w:rPr>
          <w:spacing w:val="6"/>
        </w:rPr>
        <w:t xml:space="preserve"> </w:t>
      </w:r>
      <w:r>
        <w:t>a</w:t>
      </w:r>
      <w:r>
        <w:rPr>
          <w:spacing w:val="-4"/>
        </w:rPr>
        <w:t xml:space="preserve"> </w:t>
      </w:r>
      <w:r>
        <w:t>PHP</w:t>
      </w:r>
      <w:r>
        <w:rPr>
          <w:spacing w:val="1"/>
        </w:rPr>
        <w:t xml:space="preserve"> </w:t>
      </w:r>
      <w:r>
        <w:t>project</w:t>
      </w:r>
      <w:r>
        <w:rPr>
          <w:rFonts w:ascii="Arial MT" w:hAnsi="Arial MT"/>
        </w:rPr>
        <w:t>.</w:t>
      </w:r>
    </w:p>
    <w:p w:rsidR="00E55C63" w:rsidRDefault="00E55C63">
      <w:pPr>
        <w:pStyle w:val="BodyText"/>
        <w:spacing w:before="9"/>
        <w:rPr>
          <w:rFonts w:ascii="Arial MT"/>
          <w:sz w:val="26"/>
        </w:rPr>
      </w:pPr>
    </w:p>
    <w:p w:rsidR="00E55C63" w:rsidRDefault="001061A5">
      <w:pPr>
        <w:pStyle w:val="Heading5"/>
        <w:numPr>
          <w:ilvl w:val="1"/>
          <w:numId w:val="9"/>
        </w:numPr>
        <w:tabs>
          <w:tab w:val="left" w:pos="524"/>
        </w:tabs>
      </w:pPr>
      <w:bookmarkStart w:id="31" w:name="6.1_What_Makes_Up_a_PHP_Project?"/>
      <w:bookmarkEnd w:id="31"/>
      <w:r>
        <w:t>What</w:t>
      </w:r>
      <w:r>
        <w:rPr>
          <w:spacing w:val="-5"/>
        </w:rPr>
        <w:t xml:space="preserve"> </w:t>
      </w:r>
      <w:r>
        <w:t>Makes</w:t>
      </w:r>
      <w:r>
        <w:rPr>
          <w:spacing w:val="-4"/>
        </w:rPr>
        <w:t xml:space="preserve"> </w:t>
      </w:r>
      <w:r>
        <w:t>Up</w:t>
      </w:r>
      <w:r>
        <w:rPr>
          <w:spacing w:val="-5"/>
        </w:rPr>
        <w:t xml:space="preserve"> </w:t>
      </w:r>
      <w:r>
        <w:t>a</w:t>
      </w:r>
      <w:r>
        <w:rPr>
          <w:spacing w:val="-5"/>
        </w:rPr>
        <w:t xml:space="preserve"> </w:t>
      </w:r>
      <w:r>
        <w:t>PHP</w:t>
      </w:r>
      <w:r>
        <w:rPr>
          <w:spacing w:val="-3"/>
        </w:rPr>
        <w:t xml:space="preserve"> </w:t>
      </w:r>
      <w:r>
        <w:t>Project?</w:t>
      </w:r>
    </w:p>
    <w:p w:rsidR="00E55C63" w:rsidRDefault="001061A5">
      <w:pPr>
        <w:pStyle w:val="BodyText"/>
        <w:spacing w:before="143"/>
        <w:ind w:left="245"/>
        <w:jc w:val="both"/>
      </w:pPr>
      <w:r>
        <w:t>Several</w:t>
      </w:r>
      <w:r>
        <w:rPr>
          <w:spacing w:val="-12"/>
        </w:rPr>
        <w:t xml:space="preserve"> </w:t>
      </w:r>
      <w:r>
        <w:t>things</w:t>
      </w:r>
      <w:r>
        <w:rPr>
          <w:spacing w:val="-4"/>
        </w:rPr>
        <w:t xml:space="preserve"> </w:t>
      </w:r>
      <w:r>
        <w:t>come</w:t>
      </w:r>
      <w:r>
        <w:rPr>
          <w:spacing w:val="-4"/>
        </w:rPr>
        <w:t xml:space="preserve"> </w:t>
      </w:r>
      <w:r>
        <w:t>together</w:t>
      </w:r>
      <w:r>
        <w:rPr>
          <w:spacing w:val="-6"/>
        </w:rPr>
        <w:t xml:space="preserve"> </w:t>
      </w:r>
      <w:r>
        <w:t>to</w:t>
      </w:r>
      <w:r>
        <w:rPr>
          <w:spacing w:val="2"/>
        </w:rPr>
        <w:t xml:space="preserve"> </w:t>
      </w:r>
      <w:r>
        <w:t>make</w:t>
      </w:r>
      <w:r>
        <w:rPr>
          <w:spacing w:val="-3"/>
        </w:rPr>
        <w:t xml:space="preserve"> </w:t>
      </w:r>
      <w:r>
        <w:t>a</w:t>
      </w:r>
      <w:r>
        <w:rPr>
          <w:spacing w:val="-4"/>
        </w:rPr>
        <w:t xml:space="preserve"> </w:t>
      </w:r>
      <w:r>
        <w:t>PHP</w:t>
      </w:r>
      <w:r>
        <w:rPr>
          <w:spacing w:val="-3"/>
        </w:rPr>
        <w:t xml:space="preserve"> </w:t>
      </w:r>
      <w:r>
        <w:t>project</w:t>
      </w:r>
      <w:r>
        <w:rPr>
          <w:spacing w:val="2"/>
        </w:rPr>
        <w:t xml:space="preserve"> </w:t>
      </w:r>
      <w:r>
        <w:t>possible,</w:t>
      </w:r>
      <w:r>
        <w:rPr>
          <w:spacing w:val="3"/>
        </w:rPr>
        <w:t xml:space="preserve"> </w:t>
      </w:r>
      <w:r>
        <w:t>including:</w:t>
      </w:r>
    </w:p>
    <w:p w:rsidR="00E55C63" w:rsidRDefault="00E55C63">
      <w:pPr>
        <w:pStyle w:val="BodyText"/>
        <w:spacing w:before="7"/>
        <w:rPr>
          <w:sz w:val="38"/>
        </w:rPr>
      </w:pPr>
    </w:p>
    <w:p w:rsidR="00E55C63" w:rsidRDefault="001061A5">
      <w:pPr>
        <w:pStyle w:val="Heading8"/>
        <w:numPr>
          <w:ilvl w:val="2"/>
          <w:numId w:val="9"/>
        </w:numPr>
        <w:tabs>
          <w:tab w:val="left" w:pos="711"/>
        </w:tabs>
        <w:ind w:hanging="543"/>
      </w:pPr>
      <w:bookmarkStart w:id="32" w:name="6.1.1_PHP_Development_Environment/Langua"/>
      <w:bookmarkEnd w:id="32"/>
      <w:r>
        <w:t>PHP</w:t>
      </w:r>
      <w:r>
        <w:rPr>
          <w:spacing w:val="-9"/>
        </w:rPr>
        <w:t xml:space="preserve"> </w:t>
      </w:r>
      <w:r>
        <w:t>Development</w:t>
      </w:r>
      <w:r>
        <w:rPr>
          <w:spacing w:val="-7"/>
        </w:rPr>
        <w:t xml:space="preserve"> </w:t>
      </w:r>
      <w:r>
        <w:t>Environment/Language</w:t>
      </w:r>
      <w:r>
        <w:rPr>
          <w:spacing w:val="-8"/>
        </w:rPr>
        <w:t xml:space="preserve"> </w:t>
      </w:r>
      <w:r>
        <w:t>Release</w:t>
      </w:r>
    </w:p>
    <w:p w:rsidR="00E55C63" w:rsidRDefault="00E55C63">
      <w:pPr>
        <w:pStyle w:val="BodyText"/>
        <w:spacing w:before="5"/>
        <w:rPr>
          <w:b/>
        </w:rPr>
      </w:pPr>
    </w:p>
    <w:p w:rsidR="00E55C63" w:rsidRDefault="001061A5">
      <w:pPr>
        <w:pStyle w:val="BodyText"/>
        <w:spacing w:line="362" w:lineRule="auto"/>
        <w:ind w:left="245" w:right="729"/>
        <w:jc w:val="both"/>
      </w:pPr>
      <w:r>
        <w:t>First things, first! Before delving into PHP projects, you need to know how to work in PHP i.e.; you</w:t>
      </w:r>
      <w:r>
        <w:rPr>
          <w:spacing w:val="1"/>
        </w:rPr>
        <w:t xml:space="preserve"> </w:t>
      </w:r>
      <w:r>
        <w:t>need to learn PHP. That’s not all; you also need to learn other complementary web technologies like</w:t>
      </w:r>
      <w:r>
        <w:rPr>
          <w:spacing w:val="1"/>
        </w:rPr>
        <w:t xml:space="preserve"> </w:t>
      </w:r>
      <w:r>
        <w:t>CSS,</w:t>
      </w:r>
      <w:r>
        <w:rPr>
          <w:spacing w:val="3"/>
        </w:rPr>
        <w:t xml:space="preserve"> </w:t>
      </w:r>
      <w:r>
        <w:t>HTML,</w:t>
      </w:r>
      <w:r>
        <w:rPr>
          <w:spacing w:val="4"/>
        </w:rPr>
        <w:t xml:space="preserve"> </w:t>
      </w:r>
      <w:r>
        <w:t>and</w:t>
      </w:r>
      <w:r>
        <w:rPr>
          <w:spacing w:val="1"/>
        </w:rPr>
        <w:t xml:space="preserve"> </w:t>
      </w:r>
      <w:r>
        <w:t>JavaScript.</w:t>
      </w:r>
      <w:r>
        <w:rPr>
          <w:spacing w:val="-1"/>
        </w:rPr>
        <w:t xml:space="preserve"> </w:t>
      </w:r>
      <w:r>
        <w:t>The</w:t>
      </w:r>
      <w:r>
        <w:rPr>
          <w:spacing w:val="5"/>
        </w:rPr>
        <w:t xml:space="preserve"> </w:t>
      </w:r>
      <w:r>
        <w:t>more,</w:t>
      </w:r>
      <w:r>
        <w:rPr>
          <w:spacing w:val="-5"/>
        </w:rPr>
        <w:t xml:space="preserve"> </w:t>
      </w:r>
      <w:r>
        <w:t>the</w:t>
      </w:r>
      <w:r>
        <w:rPr>
          <w:spacing w:val="5"/>
        </w:rPr>
        <w:t xml:space="preserve"> </w:t>
      </w:r>
      <w:r>
        <w:t>merrier!</w:t>
      </w:r>
    </w:p>
    <w:p w:rsidR="00E55C63" w:rsidRDefault="001061A5">
      <w:pPr>
        <w:pStyle w:val="BodyText"/>
        <w:spacing w:before="176"/>
        <w:ind w:left="245"/>
        <w:jc w:val="both"/>
      </w:pPr>
      <w:r>
        <w:t>There</w:t>
      </w:r>
      <w:r>
        <w:rPr>
          <w:spacing w:val="7"/>
        </w:rPr>
        <w:t xml:space="preserve"> </w:t>
      </w:r>
      <w:r>
        <w:t>are</w:t>
      </w:r>
      <w:r>
        <w:rPr>
          <w:spacing w:val="3"/>
        </w:rPr>
        <w:t xml:space="preserve"> </w:t>
      </w:r>
      <w:r>
        <w:t>two</w:t>
      </w:r>
      <w:r>
        <w:rPr>
          <w:spacing w:val="13"/>
        </w:rPr>
        <w:t xml:space="preserve"> </w:t>
      </w:r>
      <w:r>
        <w:t>popular</w:t>
      </w:r>
      <w:r>
        <w:rPr>
          <w:spacing w:val="10"/>
        </w:rPr>
        <w:t xml:space="preserve"> </w:t>
      </w:r>
      <w:r>
        <w:t>variants</w:t>
      </w:r>
      <w:r>
        <w:rPr>
          <w:spacing w:val="1"/>
        </w:rPr>
        <w:t xml:space="preserve"> </w:t>
      </w:r>
      <w:r>
        <w:t>of the</w:t>
      </w:r>
      <w:r>
        <w:rPr>
          <w:spacing w:val="8"/>
        </w:rPr>
        <w:t xml:space="preserve"> </w:t>
      </w:r>
      <w:r>
        <w:t>PHP</w:t>
      </w:r>
      <w:r>
        <w:rPr>
          <w:spacing w:val="9"/>
        </w:rPr>
        <w:t xml:space="preserve"> </w:t>
      </w:r>
      <w:r>
        <w:t>programming</w:t>
      </w:r>
      <w:r>
        <w:rPr>
          <w:spacing w:val="12"/>
        </w:rPr>
        <w:t xml:space="preserve"> </w:t>
      </w:r>
      <w:r>
        <w:t>language</w:t>
      </w:r>
      <w:r>
        <w:rPr>
          <w:spacing w:val="8"/>
        </w:rPr>
        <w:t xml:space="preserve"> </w:t>
      </w:r>
      <w:r>
        <w:t>currently</w:t>
      </w:r>
      <w:r>
        <w:rPr>
          <w:spacing w:val="8"/>
        </w:rPr>
        <w:t xml:space="preserve"> </w:t>
      </w:r>
      <w:r>
        <w:t>in</w:t>
      </w:r>
      <w:r>
        <w:rPr>
          <w:spacing w:val="3"/>
        </w:rPr>
        <w:t xml:space="preserve"> </w:t>
      </w:r>
      <w:r>
        <w:t>use;</w:t>
      </w:r>
      <w:r>
        <w:rPr>
          <w:spacing w:val="4"/>
        </w:rPr>
        <w:t xml:space="preserve"> </w:t>
      </w:r>
      <w:r>
        <w:t>PHP</w:t>
      </w:r>
      <w:r>
        <w:rPr>
          <w:spacing w:val="9"/>
        </w:rPr>
        <w:t xml:space="preserve"> </w:t>
      </w:r>
      <w:r>
        <w:t>5</w:t>
      </w:r>
      <w:r>
        <w:rPr>
          <w:spacing w:val="8"/>
        </w:rPr>
        <w:t xml:space="preserve"> </w:t>
      </w:r>
      <w:r>
        <w:t>and</w:t>
      </w:r>
      <w:r>
        <w:rPr>
          <w:spacing w:val="8"/>
        </w:rPr>
        <w:t xml:space="preserve"> </w:t>
      </w:r>
      <w:r>
        <w:t>PHP</w:t>
      </w:r>
    </w:p>
    <w:p w:rsidR="00E55C63" w:rsidRDefault="001061A5">
      <w:pPr>
        <w:pStyle w:val="BodyText"/>
        <w:spacing w:before="137"/>
        <w:ind w:left="245"/>
        <w:jc w:val="both"/>
      </w:pPr>
      <w:r>
        <w:t>7.</w:t>
      </w:r>
      <w:r>
        <w:rPr>
          <w:spacing w:val="-1"/>
        </w:rPr>
        <w:t xml:space="preserve"> </w:t>
      </w:r>
      <w:r>
        <w:t>Aside</w:t>
      </w:r>
      <w:r>
        <w:rPr>
          <w:spacing w:val="2"/>
        </w:rPr>
        <w:t xml:space="preserve"> </w:t>
      </w:r>
      <w:r>
        <w:t>from</w:t>
      </w:r>
      <w:r>
        <w:rPr>
          <w:spacing w:val="-10"/>
        </w:rPr>
        <w:t xml:space="preserve"> </w:t>
      </w:r>
      <w:r>
        <w:t>some small</w:t>
      </w:r>
      <w:r>
        <w:rPr>
          <w:spacing w:val="-6"/>
        </w:rPr>
        <w:t xml:space="preserve"> </w:t>
      </w:r>
      <w:r>
        <w:t>differences, the</w:t>
      </w:r>
      <w:r>
        <w:rPr>
          <w:spacing w:val="-7"/>
        </w:rPr>
        <w:t xml:space="preserve"> </w:t>
      </w:r>
      <w:r>
        <w:t>two</w:t>
      </w:r>
      <w:r>
        <w:rPr>
          <w:spacing w:val="2"/>
        </w:rPr>
        <w:t xml:space="preserve"> </w:t>
      </w:r>
      <w:r>
        <w:t>are</w:t>
      </w:r>
      <w:r>
        <w:rPr>
          <w:spacing w:val="-13"/>
        </w:rPr>
        <w:t xml:space="preserve"> </w:t>
      </w:r>
      <w:r>
        <w:t>almost</w:t>
      </w:r>
      <w:r>
        <w:rPr>
          <w:spacing w:val="3"/>
        </w:rPr>
        <w:t xml:space="preserve"> </w:t>
      </w:r>
      <w:r>
        <w:t>the</w:t>
      </w:r>
      <w:r>
        <w:rPr>
          <w:spacing w:val="-3"/>
        </w:rPr>
        <w:t xml:space="preserve"> </w:t>
      </w:r>
      <w:r>
        <w:t>same.</w:t>
      </w:r>
    </w:p>
    <w:p w:rsidR="00E55C63" w:rsidRDefault="00E55C63">
      <w:pPr>
        <w:pStyle w:val="BodyText"/>
        <w:spacing w:before="9"/>
        <w:rPr>
          <w:sz w:val="27"/>
        </w:rPr>
      </w:pPr>
    </w:p>
    <w:p w:rsidR="00E55C63" w:rsidRDefault="001061A5">
      <w:pPr>
        <w:pStyle w:val="BodyText"/>
        <w:spacing w:line="360" w:lineRule="auto"/>
        <w:ind w:left="245" w:right="732"/>
        <w:jc w:val="both"/>
      </w:pPr>
      <w:r>
        <w:t>However, there are some certain aspects, like PHP 7 doesn’t provide support for MySQL extension,</w:t>
      </w:r>
      <w:r>
        <w:rPr>
          <w:spacing w:val="1"/>
        </w:rPr>
        <w:t xml:space="preserve"> </w:t>
      </w:r>
      <w:r>
        <w:t>that</w:t>
      </w:r>
      <w:r>
        <w:rPr>
          <w:spacing w:val="-3"/>
        </w:rPr>
        <w:t xml:space="preserve"> </w:t>
      </w:r>
      <w:r>
        <w:t>one should</w:t>
      </w:r>
      <w:r>
        <w:rPr>
          <w:spacing w:val="5"/>
        </w:rPr>
        <w:t xml:space="preserve"> </w:t>
      </w:r>
      <w:r>
        <w:t>note down</w:t>
      </w:r>
      <w:r>
        <w:rPr>
          <w:spacing w:val="-5"/>
        </w:rPr>
        <w:t xml:space="preserve"> </w:t>
      </w:r>
      <w:r>
        <w:t>while</w:t>
      </w:r>
      <w:r>
        <w:rPr>
          <w:spacing w:val="5"/>
        </w:rPr>
        <w:t xml:space="preserve"> </w:t>
      </w:r>
      <w:r>
        <w:t>making</w:t>
      </w:r>
      <w:r>
        <w:rPr>
          <w:spacing w:val="1"/>
        </w:rPr>
        <w:t xml:space="preserve"> </w:t>
      </w:r>
      <w:r>
        <w:t>the pick</w:t>
      </w:r>
      <w:r>
        <w:rPr>
          <w:spacing w:val="1"/>
        </w:rPr>
        <w:t xml:space="preserve"> </w:t>
      </w:r>
      <w:r>
        <w:t>between</w:t>
      </w:r>
      <w:r>
        <w:rPr>
          <w:spacing w:val="-4"/>
        </w:rPr>
        <w:t xml:space="preserve"> </w:t>
      </w:r>
      <w:r>
        <w:t>the two</w:t>
      </w:r>
      <w:r>
        <w:rPr>
          <w:spacing w:val="1"/>
        </w:rPr>
        <w:t xml:space="preserve"> </w:t>
      </w:r>
      <w:r>
        <w:t>PHP</w:t>
      </w:r>
      <w:r>
        <w:rPr>
          <w:spacing w:val="-4"/>
        </w:rPr>
        <w:t xml:space="preserve"> </w:t>
      </w:r>
      <w:r>
        <w:t>releases.</w:t>
      </w:r>
    </w:p>
    <w:p w:rsidR="00E55C63" w:rsidRDefault="001061A5">
      <w:pPr>
        <w:pStyle w:val="BodyText"/>
        <w:spacing w:before="181" w:line="360" w:lineRule="auto"/>
        <w:ind w:left="245" w:right="728"/>
        <w:jc w:val="both"/>
      </w:pPr>
      <w:r>
        <w:rPr>
          <w:spacing w:val="-1"/>
        </w:rPr>
        <w:t>A</w:t>
      </w:r>
      <w:r>
        <w:rPr>
          <w:spacing w:val="-14"/>
        </w:rPr>
        <w:t xml:space="preserve"> </w:t>
      </w:r>
      <w:r>
        <w:rPr>
          <w:spacing w:val="-1"/>
        </w:rPr>
        <w:t>typical</w:t>
      </w:r>
      <w:r>
        <w:rPr>
          <w:spacing w:val="-13"/>
        </w:rPr>
        <w:t xml:space="preserve"> </w:t>
      </w:r>
      <w:r>
        <w:rPr>
          <w:spacing w:val="-1"/>
        </w:rPr>
        <w:t>PHP</w:t>
      </w:r>
      <w:r>
        <w:rPr>
          <w:spacing w:val="-8"/>
        </w:rPr>
        <w:t xml:space="preserve"> </w:t>
      </w:r>
      <w:r>
        <w:rPr>
          <w:spacing w:val="-1"/>
        </w:rPr>
        <w:t>project</w:t>
      </w:r>
      <w:r>
        <w:rPr>
          <w:spacing w:val="1"/>
        </w:rPr>
        <w:t xml:space="preserve"> </w:t>
      </w:r>
      <w:r>
        <w:rPr>
          <w:spacing w:val="-1"/>
        </w:rPr>
        <w:t>involves</w:t>
      </w:r>
      <w:r>
        <w:rPr>
          <w:spacing w:val="-11"/>
        </w:rPr>
        <w:t xml:space="preserve"> </w:t>
      </w:r>
      <w:r>
        <w:rPr>
          <w:spacing w:val="-1"/>
        </w:rPr>
        <w:t>starting</w:t>
      </w:r>
      <w:r>
        <w:rPr>
          <w:spacing w:val="-9"/>
        </w:rPr>
        <w:t xml:space="preserve"> </w:t>
      </w:r>
      <w:r>
        <w:rPr>
          <w:spacing w:val="-1"/>
        </w:rPr>
        <w:t>with</w:t>
      </w:r>
      <w:r>
        <w:rPr>
          <w:spacing w:val="-12"/>
        </w:rPr>
        <w:t xml:space="preserve"> </w:t>
      </w:r>
      <w:r>
        <w:t>developing</w:t>
      </w:r>
      <w:r>
        <w:rPr>
          <w:spacing w:val="-9"/>
        </w:rPr>
        <w:t xml:space="preserve"> </w:t>
      </w:r>
      <w:r>
        <w:t>the</w:t>
      </w:r>
      <w:r>
        <w:rPr>
          <w:spacing w:val="-10"/>
        </w:rPr>
        <w:t xml:space="preserve"> </w:t>
      </w:r>
      <w:r>
        <w:t>webpage(s)</w:t>
      </w:r>
      <w:r>
        <w:rPr>
          <w:spacing w:val="-7"/>
        </w:rPr>
        <w:t xml:space="preserve"> </w:t>
      </w:r>
      <w:r>
        <w:t>using</w:t>
      </w:r>
      <w:r>
        <w:rPr>
          <w:spacing w:val="-9"/>
        </w:rPr>
        <w:t xml:space="preserve"> </w:t>
      </w:r>
      <w:r>
        <w:t>CSS</w:t>
      </w:r>
      <w:r>
        <w:rPr>
          <w:spacing w:val="-8"/>
        </w:rPr>
        <w:t xml:space="preserve"> </w:t>
      </w:r>
      <w:r>
        <w:t>and</w:t>
      </w:r>
      <w:r>
        <w:rPr>
          <w:spacing w:val="-8"/>
        </w:rPr>
        <w:t xml:space="preserve"> </w:t>
      </w:r>
      <w:r>
        <w:t>HTML.</w:t>
      </w:r>
      <w:r>
        <w:rPr>
          <w:spacing w:val="-2"/>
        </w:rPr>
        <w:t xml:space="preserve"> </w:t>
      </w:r>
      <w:r>
        <w:t>While</w:t>
      </w:r>
      <w:r>
        <w:rPr>
          <w:spacing w:val="-58"/>
        </w:rPr>
        <w:t xml:space="preserve"> </w:t>
      </w:r>
      <w:r>
        <w:t>HTML is there to add functionality to a webpage, the CSS defines how all things are catered to the</w:t>
      </w:r>
      <w:r>
        <w:rPr>
          <w:spacing w:val="1"/>
        </w:rPr>
        <w:t xml:space="preserve"> </w:t>
      </w:r>
      <w:r>
        <w:t>users.</w:t>
      </w:r>
    </w:p>
    <w:p w:rsidR="00E55C63" w:rsidRDefault="001061A5">
      <w:pPr>
        <w:pStyle w:val="BodyText"/>
        <w:spacing w:before="178" w:line="360" w:lineRule="auto"/>
        <w:ind w:left="245" w:right="723"/>
        <w:jc w:val="both"/>
      </w:pPr>
      <w:r>
        <w:t>Next comes PHP that helps in connecting the code on the web page with a concerned DBMS as well</w:t>
      </w:r>
      <w:r>
        <w:rPr>
          <w:spacing w:val="-57"/>
        </w:rPr>
        <w:t xml:space="preserve"> </w:t>
      </w:r>
      <w:r>
        <w:t>as</w:t>
      </w:r>
      <w:r>
        <w:rPr>
          <w:spacing w:val="-1"/>
        </w:rPr>
        <w:t xml:space="preserve"> </w:t>
      </w:r>
      <w:r>
        <w:t>with</w:t>
      </w:r>
      <w:r>
        <w:rPr>
          <w:spacing w:val="-3"/>
        </w:rPr>
        <w:t xml:space="preserve"> </w:t>
      </w:r>
      <w:r>
        <w:t>a</w:t>
      </w:r>
      <w:r>
        <w:rPr>
          <w:spacing w:val="1"/>
        </w:rPr>
        <w:t xml:space="preserve"> </w:t>
      </w:r>
      <w:r>
        <w:t>server</w:t>
      </w:r>
      <w:r>
        <w:rPr>
          <w:spacing w:val="2"/>
        </w:rPr>
        <w:t xml:space="preserve"> </w:t>
      </w:r>
      <w:r>
        <w:t>to</w:t>
      </w:r>
      <w:r>
        <w:rPr>
          <w:spacing w:val="2"/>
        </w:rPr>
        <w:t xml:space="preserve"> </w:t>
      </w:r>
      <w:r>
        <w:t>display/publish</w:t>
      </w:r>
      <w:r>
        <w:rPr>
          <w:spacing w:val="-3"/>
        </w:rPr>
        <w:t xml:space="preserve"> </w:t>
      </w:r>
      <w:r>
        <w:t>the</w:t>
      </w:r>
      <w:r>
        <w:rPr>
          <w:spacing w:val="1"/>
        </w:rPr>
        <w:t xml:space="preserve"> </w:t>
      </w:r>
      <w:r>
        <w:t>same over</w:t>
      </w:r>
      <w:r>
        <w:rPr>
          <w:spacing w:val="3"/>
        </w:rPr>
        <w:t xml:space="preserve"> </w:t>
      </w:r>
      <w:r>
        <w:t>the</w:t>
      </w:r>
      <w:r>
        <w:rPr>
          <w:spacing w:val="1"/>
        </w:rPr>
        <w:t xml:space="preserve"> </w:t>
      </w:r>
      <w:r>
        <w:t>web</w:t>
      </w:r>
    </w:p>
    <w:p w:rsidR="00E55C63" w:rsidRDefault="00E55C63">
      <w:pPr>
        <w:spacing w:line="360" w:lineRule="auto"/>
        <w:jc w:val="both"/>
        <w:sectPr w:rsidR="00E55C63">
          <w:headerReference w:type="default" r:id="rId28"/>
          <w:footerReference w:type="default" r:id="rId29"/>
          <w:pgSz w:w="11910" w:h="16840"/>
          <w:pgMar w:top="1540" w:right="400" w:bottom="980" w:left="840" w:header="1144" w:footer="790" w:gutter="0"/>
          <w:cols w:space="720"/>
        </w:sectPr>
      </w:pPr>
    </w:p>
    <w:p w:rsidR="00E55C63" w:rsidRDefault="001061A5">
      <w:pPr>
        <w:pStyle w:val="BodyText"/>
        <w:spacing w:before="172" w:line="360" w:lineRule="auto"/>
        <w:ind w:left="245" w:right="724"/>
        <w:jc w:val="both"/>
      </w:pPr>
      <w:r>
        <w:rPr>
          <w:b/>
        </w:rPr>
        <w:lastRenderedPageBreak/>
        <w:t xml:space="preserve">Note </w:t>
      </w:r>
      <w:r>
        <w:t>- Learning PHP, like any other programming language, is a challenging task. You should learn</w:t>
      </w:r>
      <w:r>
        <w:rPr>
          <w:spacing w:val="1"/>
        </w:rPr>
        <w:t xml:space="preserve"> </w:t>
      </w:r>
      <w:r>
        <w:t>from</w:t>
      </w:r>
      <w:r>
        <w:rPr>
          <w:spacing w:val="-8"/>
        </w:rPr>
        <w:t xml:space="preserve"> </w:t>
      </w:r>
      <w:r>
        <w:t>various</w:t>
      </w:r>
      <w:r>
        <w:rPr>
          <w:spacing w:val="-5"/>
        </w:rPr>
        <w:t xml:space="preserve"> </w:t>
      </w:r>
      <w:r>
        <w:t>sources.</w:t>
      </w:r>
      <w:r>
        <w:rPr>
          <w:spacing w:val="-5"/>
        </w:rPr>
        <w:t xml:space="preserve"> </w:t>
      </w:r>
      <w:r>
        <w:t>These include</w:t>
      </w:r>
      <w:r>
        <w:rPr>
          <w:spacing w:val="-2"/>
        </w:rPr>
        <w:t xml:space="preserve"> </w:t>
      </w:r>
      <w:r>
        <w:t>PHP</w:t>
      </w:r>
      <w:r>
        <w:rPr>
          <w:spacing w:val="-3"/>
        </w:rPr>
        <w:t xml:space="preserve"> </w:t>
      </w:r>
      <w:r>
        <w:t>books,</w:t>
      </w:r>
      <w:r>
        <w:rPr>
          <w:spacing w:val="-5"/>
        </w:rPr>
        <w:t xml:space="preserve"> </w:t>
      </w:r>
      <w:r>
        <w:t>tutorials,</w:t>
      </w:r>
      <w:r>
        <w:rPr>
          <w:spacing w:val="-1"/>
        </w:rPr>
        <w:t xml:space="preserve"> </w:t>
      </w:r>
      <w:r>
        <w:t>online</w:t>
      </w:r>
      <w:r>
        <w:rPr>
          <w:spacing w:val="-4"/>
        </w:rPr>
        <w:t xml:space="preserve"> </w:t>
      </w:r>
      <w:r>
        <w:t>courses,</w:t>
      </w:r>
      <w:r>
        <w:rPr>
          <w:spacing w:val="-1"/>
        </w:rPr>
        <w:t xml:space="preserve"> </w:t>
      </w:r>
      <w:r>
        <w:t>YouTube</w:t>
      </w:r>
      <w:r>
        <w:rPr>
          <w:spacing w:val="-4"/>
        </w:rPr>
        <w:t xml:space="preserve"> </w:t>
      </w:r>
      <w:r>
        <w:t>videos,</w:t>
      </w:r>
      <w:r>
        <w:rPr>
          <w:spacing w:val="-1"/>
        </w:rPr>
        <w:t xml:space="preserve"> </w:t>
      </w:r>
      <w:r>
        <w:t>et</w:t>
      </w:r>
      <w:r>
        <w:rPr>
          <w:spacing w:val="-3"/>
        </w:rPr>
        <w:t xml:space="preserve"> </w:t>
      </w:r>
      <w:r>
        <w:t>cetera.</w:t>
      </w:r>
      <w:r>
        <w:rPr>
          <w:spacing w:val="-58"/>
        </w:rPr>
        <w:t xml:space="preserve"> </w:t>
      </w:r>
      <w:r>
        <w:t>The</w:t>
      </w:r>
      <w:r>
        <w:rPr>
          <w:spacing w:val="4"/>
        </w:rPr>
        <w:t xml:space="preserve"> </w:t>
      </w:r>
      <w:r>
        <w:t>more sources</w:t>
      </w:r>
      <w:r>
        <w:rPr>
          <w:spacing w:val="-6"/>
        </w:rPr>
        <w:t xml:space="preserve"> </w:t>
      </w:r>
      <w:r>
        <w:t>of</w:t>
      </w:r>
      <w:r>
        <w:rPr>
          <w:spacing w:val="-2"/>
        </w:rPr>
        <w:t xml:space="preserve"> </w:t>
      </w:r>
      <w:r>
        <w:t>learning</w:t>
      </w:r>
      <w:r>
        <w:rPr>
          <w:spacing w:val="5"/>
        </w:rPr>
        <w:t xml:space="preserve"> </w:t>
      </w:r>
      <w:r>
        <w:t>you</w:t>
      </w:r>
      <w:r>
        <w:rPr>
          <w:spacing w:val="1"/>
        </w:rPr>
        <w:t xml:space="preserve"> </w:t>
      </w:r>
      <w:r>
        <w:t>have,</w:t>
      </w:r>
      <w:r>
        <w:rPr>
          <w:spacing w:val="3"/>
        </w:rPr>
        <w:t xml:space="preserve"> </w:t>
      </w:r>
      <w:r>
        <w:t>the better</w:t>
      </w:r>
      <w:r>
        <w:rPr>
          <w:spacing w:val="-2"/>
        </w:rPr>
        <w:t xml:space="preserve"> </w:t>
      </w:r>
      <w:r>
        <w:t>it</w:t>
      </w:r>
      <w:r>
        <w:rPr>
          <w:spacing w:val="1"/>
        </w:rPr>
        <w:t xml:space="preserve"> </w:t>
      </w:r>
      <w:r>
        <w:t>will</w:t>
      </w:r>
      <w:r>
        <w:rPr>
          <w:spacing w:val="2"/>
        </w:rPr>
        <w:t xml:space="preserve"> </w:t>
      </w:r>
      <w:r>
        <w:t>be to</w:t>
      </w:r>
      <w:r>
        <w:rPr>
          <w:spacing w:val="5"/>
        </w:rPr>
        <w:t xml:space="preserve"> </w:t>
      </w:r>
      <w:r>
        <w:t>learn</w:t>
      </w:r>
      <w:r>
        <w:rPr>
          <w:spacing w:val="-4"/>
        </w:rPr>
        <w:t xml:space="preserve"> </w:t>
      </w:r>
      <w:r>
        <w:t>PHP</w:t>
      </w:r>
      <w:r>
        <w:rPr>
          <w:spacing w:val="1"/>
        </w:rPr>
        <w:t xml:space="preserve"> </w:t>
      </w:r>
      <w:r>
        <w:t>in-depth.</w:t>
      </w:r>
    </w:p>
    <w:p w:rsidR="00E55C63" w:rsidRDefault="00E55C63">
      <w:pPr>
        <w:pStyle w:val="BodyText"/>
        <w:spacing w:before="6"/>
        <w:rPr>
          <w:sz w:val="26"/>
        </w:rPr>
      </w:pPr>
    </w:p>
    <w:p w:rsidR="00E55C63" w:rsidRDefault="001061A5">
      <w:pPr>
        <w:pStyle w:val="Heading8"/>
        <w:numPr>
          <w:ilvl w:val="2"/>
          <w:numId w:val="9"/>
        </w:numPr>
        <w:tabs>
          <w:tab w:val="left" w:pos="711"/>
        </w:tabs>
        <w:ind w:hanging="543"/>
      </w:pPr>
      <w:bookmarkStart w:id="33" w:name="6.1.2_Development_Tools;_Editors,_IDEs,_"/>
      <w:bookmarkEnd w:id="33"/>
      <w:r>
        <w:t>Development</w:t>
      </w:r>
      <w:r>
        <w:rPr>
          <w:spacing w:val="-6"/>
        </w:rPr>
        <w:t xml:space="preserve"> </w:t>
      </w:r>
      <w:r>
        <w:t>Tools;</w:t>
      </w:r>
      <w:r>
        <w:rPr>
          <w:spacing w:val="-6"/>
        </w:rPr>
        <w:t xml:space="preserve"> </w:t>
      </w:r>
      <w:r>
        <w:t>Editors,</w:t>
      </w:r>
      <w:r>
        <w:rPr>
          <w:spacing w:val="-5"/>
        </w:rPr>
        <w:t xml:space="preserve"> </w:t>
      </w:r>
      <w:r>
        <w:t>IDEs,</w:t>
      </w:r>
      <w:r>
        <w:rPr>
          <w:spacing w:val="-4"/>
        </w:rPr>
        <w:t xml:space="preserve"> </w:t>
      </w:r>
      <w:r>
        <w:t>and</w:t>
      </w:r>
      <w:r>
        <w:rPr>
          <w:spacing w:val="-7"/>
        </w:rPr>
        <w:t xml:space="preserve"> </w:t>
      </w:r>
      <w:r>
        <w:t>Frameworks</w:t>
      </w:r>
    </w:p>
    <w:p w:rsidR="00E55C63" w:rsidRDefault="00E55C63">
      <w:pPr>
        <w:pStyle w:val="BodyText"/>
        <w:spacing w:before="9"/>
        <w:rPr>
          <w:b/>
        </w:rPr>
      </w:pPr>
    </w:p>
    <w:p w:rsidR="00E55C63" w:rsidRDefault="001061A5">
      <w:pPr>
        <w:pStyle w:val="BodyText"/>
        <w:spacing w:line="360" w:lineRule="auto"/>
        <w:ind w:left="245" w:right="727"/>
        <w:jc w:val="both"/>
      </w:pPr>
      <w:r>
        <w:t>PHP</w:t>
      </w:r>
      <w:r>
        <w:rPr>
          <w:spacing w:val="-2"/>
        </w:rPr>
        <w:t xml:space="preserve"> </w:t>
      </w:r>
      <w:r>
        <w:t>projects</w:t>
      </w:r>
      <w:r>
        <w:rPr>
          <w:spacing w:val="-3"/>
        </w:rPr>
        <w:t xml:space="preserve"> </w:t>
      </w:r>
      <w:r>
        <w:t>require</w:t>
      </w:r>
      <w:r>
        <w:rPr>
          <w:spacing w:val="-2"/>
        </w:rPr>
        <w:t xml:space="preserve"> </w:t>
      </w:r>
      <w:r>
        <w:t>PHP</w:t>
      </w:r>
      <w:r>
        <w:rPr>
          <w:spacing w:val="-2"/>
        </w:rPr>
        <w:t xml:space="preserve"> </w:t>
      </w:r>
      <w:r>
        <w:t>scripts.</w:t>
      </w:r>
      <w:r>
        <w:rPr>
          <w:spacing w:val="1"/>
        </w:rPr>
        <w:t xml:space="preserve"> </w:t>
      </w:r>
      <w:r>
        <w:t>You</w:t>
      </w:r>
      <w:r>
        <w:rPr>
          <w:spacing w:val="-2"/>
        </w:rPr>
        <w:t xml:space="preserve"> </w:t>
      </w:r>
      <w:r>
        <w:t>can</w:t>
      </w:r>
      <w:r>
        <w:rPr>
          <w:spacing w:val="-6"/>
        </w:rPr>
        <w:t xml:space="preserve"> </w:t>
      </w:r>
      <w:r>
        <w:t>easily</w:t>
      </w:r>
      <w:r>
        <w:rPr>
          <w:spacing w:val="-6"/>
        </w:rPr>
        <w:t xml:space="preserve"> </w:t>
      </w:r>
      <w:r>
        <w:t>create</w:t>
      </w:r>
      <w:r>
        <w:rPr>
          <w:spacing w:val="-7"/>
        </w:rPr>
        <w:t xml:space="preserve"> </w:t>
      </w:r>
      <w:r>
        <w:t>a</w:t>
      </w:r>
      <w:r>
        <w:rPr>
          <w:spacing w:val="-2"/>
        </w:rPr>
        <w:t xml:space="preserve"> </w:t>
      </w:r>
      <w:r>
        <w:t>PHP</w:t>
      </w:r>
      <w:r>
        <w:rPr>
          <w:spacing w:val="-7"/>
        </w:rPr>
        <w:t xml:space="preserve"> </w:t>
      </w:r>
      <w:r>
        <w:t>script</w:t>
      </w:r>
      <w:r>
        <w:rPr>
          <w:spacing w:val="4"/>
        </w:rPr>
        <w:t xml:space="preserve"> </w:t>
      </w:r>
      <w:r>
        <w:t>using</w:t>
      </w:r>
      <w:r>
        <w:rPr>
          <w:spacing w:val="-2"/>
        </w:rPr>
        <w:t xml:space="preserve"> </w:t>
      </w:r>
      <w:r>
        <w:t>Notepad,</w:t>
      </w:r>
      <w:r>
        <w:rPr>
          <w:spacing w:val="-4"/>
        </w:rPr>
        <w:t xml:space="preserve"> </w:t>
      </w:r>
      <w:r>
        <w:t>the</w:t>
      </w:r>
      <w:r>
        <w:rPr>
          <w:spacing w:val="-2"/>
        </w:rPr>
        <w:t xml:space="preserve"> </w:t>
      </w:r>
      <w:r>
        <w:t>classic</w:t>
      </w:r>
      <w:r>
        <w:rPr>
          <w:spacing w:val="-2"/>
        </w:rPr>
        <w:t xml:space="preserve"> </w:t>
      </w:r>
      <w:r>
        <w:t>way.</w:t>
      </w:r>
      <w:r>
        <w:rPr>
          <w:spacing w:val="-58"/>
        </w:rPr>
        <w:t xml:space="preserve"> </w:t>
      </w:r>
      <w:r>
        <w:t>To</w:t>
      </w:r>
      <w:r>
        <w:rPr>
          <w:spacing w:val="1"/>
        </w:rPr>
        <w:t xml:space="preserve"> </w:t>
      </w:r>
      <w:r>
        <w:t>do</w:t>
      </w:r>
      <w:r>
        <w:rPr>
          <w:spacing w:val="6"/>
        </w:rPr>
        <w:t xml:space="preserve"> </w:t>
      </w:r>
      <w:r>
        <w:t>so</w:t>
      </w:r>
      <w:r>
        <w:rPr>
          <w:spacing w:val="2"/>
        </w:rPr>
        <w:t xml:space="preserve"> </w:t>
      </w:r>
      <w:r>
        <w:t>with</w:t>
      </w:r>
      <w:r>
        <w:rPr>
          <w:spacing w:val="-3"/>
        </w:rPr>
        <w:t xml:space="preserve"> </w:t>
      </w:r>
      <w:r>
        <w:t>Notepad:</w:t>
      </w:r>
    </w:p>
    <w:p w:rsidR="00E55C63" w:rsidRDefault="00E55C63">
      <w:pPr>
        <w:pStyle w:val="BodyText"/>
        <w:spacing w:before="6"/>
      </w:pPr>
    </w:p>
    <w:p w:rsidR="00E55C63" w:rsidRDefault="001061A5">
      <w:pPr>
        <w:pStyle w:val="ListParagraph"/>
        <w:numPr>
          <w:ilvl w:val="3"/>
          <w:numId w:val="9"/>
        </w:numPr>
        <w:tabs>
          <w:tab w:val="left" w:pos="667"/>
          <w:tab w:val="left" w:pos="668"/>
        </w:tabs>
        <w:ind w:hanging="361"/>
        <w:rPr>
          <w:sz w:val="24"/>
        </w:rPr>
      </w:pPr>
      <w:r>
        <w:rPr>
          <w:sz w:val="24"/>
        </w:rPr>
        <w:t>Simply</w:t>
      </w:r>
      <w:r>
        <w:rPr>
          <w:spacing w:val="-7"/>
          <w:sz w:val="24"/>
        </w:rPr>
        <w:t xml:space="preserve"> </w:t>
      </w:r>
      <w:r>
        <w:rPr>
          <w:sz w:val="24"/>
        </w:rPr>
        <w:t>create</w:t>
      </w:r>
      <w:r>
        <w:rPr>
          <w:spacing w:val="-2"/>
          <w:sz w:val="24"/>
        </w:rPr>
        <w:t xml:space="preserve"> </w:t>
      </w:r>
      <w:r>
        <w:rPr>
          <w:sz w:val="24"/>
        </w:rPr>
        <w:t>a</w:t>
      </w:r>
      <w:r>
        <w:rPr>
          <w:spacing w:val="-2"/>
          <w:sz w:val="24"/>
        </w:rPr>
        <w:t xml:space="preserve"> </w:t>
      </w:r>
      <w:r>
        <w:rPr>
          <w:sz w:val="24"/>
        </w:rPr>
        <w:t>new</w:t>
      </w:r>
      <w:r>
        <w:rPr>
          <w:spacing w:val="2"/>
          <w:sz w:val="24"/>
        </w:rPr>
        <w:t xml:space="preserve"> </w:t>
      </w:r>
      <w:r>
        <w:rPr>
          <w:sz w:val="24"/>
        </w:rPr>
        <w:t>file</w:t>
      </w:r>
      <w:r>
        <w:rPr>
          <w:spacing w:val="-2"/>
          <w:sz w:val="24"/>
        </w:rPr>
        <w:t xml:space="preserve"> </w:t>
      </w:r>
      <w:r>
        <w:rPr>
          <w:sz w:val="24"/>
        </w:rPr>
        <w:t>using</w:t>
      </w:r>
      <w:r>
        <w:rPr>
          <w:spacing w:val="-1"/>
          <w:sz w:val="24"/>
        </w:rPr>
        <w:t xml:space="preserve"> </w:t>
      </w:r>
      <w:r>
        <w:rPr>
          <w:sz w:val="24"/>
        </w:rPr>
        <w:t>the</w:t>
      </w:r>
      <w:r>
        <w:rPr>
          <w:spacing w:val="-3"/>
          <w:sz w:val="24"/>
        </w:rPr>
        <w:t xml:space="preserve"> </w:t>
      </w:r>
      <w:r>
        <w:rPr>
          <w:sz w:val="24"/>
        </w:rPr>
        <w:t>popular text</w:t>
      </w:r>
      <w:r>
        <w:rPr>
          <w:spacing w:val="-1"/>
          <w:sz w:val="24"/>
        </w:rPr>
        <w:t xml:space="preserve"> </w:t>
      </w:r>
      <w:r>
        <w:rPr>
          <w:sz w:val="24"/>
        </w:rPr>
        <w:t>editor,</w:t>
      </w:r>
    </w:p>
    <w:p w:rsidR="00E55C63" w:rsidRDefault="001061A5">
      <w:pPr>
        <w:pStyle w:val="ListParagraph"/>
        <w:numPr>
          <w:ilvl w:val="3"/>
          <w:numId w:val="9"/>
        </w:numPr>
        <w:tabs>
          <w:tab w:val="left" w:pos="667"/>
          <w:tab w:val="left" w:pos="668"/>
        </w:tabs>
        <w:spacing w:before="137"/>
        <w:ind w:hanging="361"/>
        <w:rPr>
          <w:sz w:val="24"/>
        </w:rPr>
      </w:pPr>
      <w:r>
        <w:rPr>
          <w:sz w:val="24"/>
        </w:rPr>
        <w:t>Write</w:t>
      </w:r>
      <w:r>
        <w:rPr>
          <w:spacing w:val="-1"/>
          <w:sz w:val="24"/>
        </w:rPr>
        <w:t xml:space="preserve"> </w:t>
      </w:r>
      <w:r>
        <w:rPr>
          <w:sz w:val="24"/>
        </w:rPr>
        <w:t>down</w:t>
      </w:r>
      <w:r>
        <w:rPr>
          <w:spacing w:val="-6"/>
          <w:sz w:val="24"/>
        </w:rPr>
        <w:t xml:space="preserve"> </w:t>
      </w:r>
      <w:r>
        <w:rPr>
          <w:sz w:val="24"/>
        </w:rPr>
        <w:t>the PHP code,</w:t>
      </w:r>
      <w:r>
        <w:rPr>
          <w:spacing w:val="-3"/>
          <w:sz w:val="24"/>
        </w:rPr>
        <w:t xml:space="preserve"> </w:t>
      </w:r>
      <w:r>
        <w:rPr>
          <w:sz w:val="24"/>
        </w:rPr>
        <w:t>and</w:t>
      </w:r>
    </w:p>
    <w:p w:rsidR="00E55C63" w:rsidRDefault="001061A5">
      <w:pPr>
        <w:pStyle w:val="ListParagraph"/>
        <w:numPr>
          <w:ilvl w:val="3"/>
          <w:numId w:val="9"/>
        </w:numPr>
        <w:tabs>
          <w:tab w:val="left" w:pos="667"/>
          <w:tab w:val="left" w:pos="668"/>
        </w:tabs>
        <w:spacing w:before="141"/>
        <w:ind w:hanging="361"/>
        <w:rPr>
          <w:sz w:val="24"/>
        </w:rPr>
      </w:pPr>
      <w:r>
        <w:rPr>
          <w:sz w:val="24"/>
        </w:rPr>
        <w:t>Save</w:t>
      </w:r>
      <w:r>
        <w:rPr>
          <w:spacing w:val="-3"/>
          <w:sz w:val="24"/>
        </w:rPr>
        <w:t xml:space="preserve"> </w:t>
      </w:r>
      <w:r>
        <w:rPr>
          <w:sz w:val="24"/>
        </w:rPr>
        <w:t>using</w:t>
      </w:r>
      <w:r>
        <w:rPr>
          <w:spacing w:val="-1"/>
          <w:sz w:val="24"/>
        </w:rPr>
        <w:t xml:space="preserve"> </w:t>
      </w:r>
      <w:r>
        <w:rPr>
          <w:sz w:val="24"/>
        </w:rPr>
        <w:t>a</w:t>
      </w:r>
      <w:r>
        <w:rPr>
          <w:spacing w:val="-3"/>
          <w:sz w:val="24"/>
        </w:rPr>
        <w:t xml:space="preserve"> </w:t>
      </w:r>
      <w:r>
        <w:rPr>
          <w:sz w:val="24"/>
        </w:rPr>
        <w:t>.php</w:t>
      </w:r>
      <w:r>
        <w:rPr>
          <w:spacing w:val="-1"/>
          <w:sz w:val="24"/>
        </w:rPr>
        <w:t xml:space="preserve"> </w:t>
      </w:r>
      <w:r>
        <w:rPr>
          <w:sz w:val="24"/>
        </w:rPr>
        <w:t>extension.</w:t>
      </w:r>
    </w:p>
    <w:p w:rsidR="00E55C63" w:rsidRDefault="00E55C63">
      <w:pPr>
        <w:pStyle w:val="BodyText"/>
        <w:spacing w:before="2"/>
        <w:rPr>
          <w:sz w:val="36"/>
        </w:rPr>
      </w:pPr>
    </w:p>
    <w:p w:rsidR="00E55C63" w:rsidRDefault="001061A5">
      <w:pPr>
        <w:pStyle w:val="BodyText"/>
        <w:spacing w:line="360" w:lineRule="auto"/>
        <w:ind w:left="245" w:right="726"/>
        <w:jc w:val="both"/>
      </w:pPr>
      <w:r>
        <w:t>It</w:t>
      </w:r>
      <w:r>
        <w:rPr>
          <w:spacing w:val="-6"/>
        </w:rPr>
        <w:t xml:space="preserve"> </w:t>
      </w:r>
      <w:r>
        <w:t>is</w:t>
      </w:r>
      <w:r>
        <w:rPr>
          <w:spacing w:val="-8"/>
        </w:rPr>
        <w:t xml:space="preserve"> </w:t>
      </w:r>
      <w:r>
        <w:t>the</w:t>
      </w:r>
      <w:r>
        <w:rPr>
          <w:spacing w:val="-2"/>
        </w:rPr>
        <w:t xml:space="preserve"> </w:t>
      </w:r>
      <w:r>
        <w:t>most</w:t>
      </w:r>
      <w:r>
        <w:rPr>
          <w:spacing w:val="-1"/>
        </w:rPr>
        <w:t xml:space="preserve"> </w:t>
      </w:r>
      <w:r>
        <w:t>preferred</w:t>
      </w:r>
      <w:r>
        <w:rPr>
          <w:spacing w:val="-6"/>
        </w:rPr>
        <w:t xml:space="preserve"> </w:t>
      </w:r>
      <w:r>
        <w:t>way</w:t>
      </w:r>
      <w:r>
        <w:rPr>
          <w:spacing w:val="-11"/>
        </w:rPr>
        <w:t xml:space="preserve"> </w:t>
      </w:r>
      <w:r>
        <w:t>when</w:t>
      </w:r>
      <w:r>
        <w:rPr>
          <w:spacing w:val="-6"/>
        </w:rPr>
        <w:t xml:space="preserve"> </w:t>
      </w:r>
      <w:r>
        <w:t>just</w:t>
      </w:r>
      <w:r>
        <w:rPr>
          <w:spacing w:val="-1"/>
        </w:rPr>
        <w:t xml:space="preserve"> </w:t>
      </w:r>
      <w:r>
        <w:t>venturing</w:t>
      </w:r>
      <w:r>
        <w:rPr>
          <w:spacing w:val="-6"/>
        </w:rPr>
        <w:t xml:space="preserve"> </w:t>
      </w:r>
      <w:r>
        <w:t>out</w:t>
      </w:r>
      <w:r>
        <w:rPr>
          <w:spacing w:val="-6"/>
        </w:rPr>
        <w:t xml:space="preserve"> </w:t>
      </w:r>
      <w:r>
        <w:t>to</w:t>
      </w:r>
      <w:r>
        <w:rPr>
          <w:spacing w:val="-2"/>
        </w:rPr>
        <w:t xml:space="preserve"> </w:t>
      </w:r>
      <w:r>
        <w:t>learn</w:t>
      </w:r>
      <w:r>
        <w:rPr>
          <w:spacing w:val="-10"/>
        </w:rPr>
        <w:t xml:space="preserve"> </w:t>
      </w:r>
      <w:r>
        <w:t>PHP,</w:t>
      </w:r>
      <w:r>
        <w:rPr>
          <w:spacing w:val="-4"/>
        </w:rPr>
        <w:t xml:space="preserve"> </w:t>
      </w:r>
      <w:r>
        <w:t>without</w:t>
      </w:r>
      <w:r>
        <w:rPr>
          <w:spacing w:val="-1"/>
        </w:rPr>
        <w:t xml:space="preserve"> </w:t>
      </w:r>
      <w:r>
        <w:t>reinventing</w:t>
      </w:r>
      <w:r>
        <w:rPr>
          <w:spacing w:val="-6"/>
        </w:rPr>
        <w:t xml:space="preserve"> </w:t>
      </w:r>
      <w:r>
        <w:t>the</w:t>
      </w:r>
      <w:r>
        <w:rPr>
          <w:spacing w:val="-7"/>
        </w:rPr>
        <w:t xml:space="preserve"> </w:t>
      </w:r>
      <w:r>
        <w:t>wheel.</w:t>
      </w:r>
      <w:r>
        <w:rPr>
          <w:spacing w:val="-4"/>
        </w:rPr>
        <w:t xml:space="preserve"> </w:t>
      </w:r>
      <w:r>
        <w:t>The</w:t>
      </w:r>
      <w:r>
        <w:rPr>
          <w:spacing w:val="-58"/>
        </w:rPr>
        <w:t xml:space="preserve"> </w:t>
      </w:r>
      <w:r>
        <w:t>same, however, is an inefficient way while working on a full-fledged project or even when learning</w:t>
      </w:r>
      <w:r>
        <w:rPr>
          <w:spacing w:val="1"/>
        </w:rPr>
        <w:t xml:space="preserve"> </w:t>
      </w:r>
      <w:r>
        <w:t>advanced</w:t>
      </w:r>
      <w:r>
        <w:rPr>
          <w:spacing w:val="1"/>
        </w:rPr>
        <w:t xml:space="preserve"> </w:t>
      </w:r>
      <w:r>
        <w:t>concepts</w:t>
      </w:r>
      <w:r>
        <w:rPr>
          <w:spacing w:val="-1"/>
        </w:rPr>
        <w:t xml:space="preserve"> </w:t>
      </w:r>
      <w:r>
        <w:t>that</w:t>
      </w:r>
      <w:r>
        <w:rPr>
          <w:spacing w:val="1"/>
        </w:rPr>
        <w:t xml:space="preserve"> </w:t>
      </w:r>
      <w:r>
        <w:t>require</w:t>
      </w:r>
      <w:r>
        <w:rPr>
          <w:spacing w:val="6"/>
        </w:rPr>
        <w:t xml:space="preserve"> </w:t>
      </w:r>
      <w:r>
        <w:t>jotting</w:t>
      </w:r>
      <w:r>
        <w:rPr>
          <w:spacing w:val="1"/>
        </w:rPr>
        <w:t xml:space="preserve"> </w:t>
      </w:r>
      <w:r>
        <w:t>down</w:t>
      </w:r>
      <w:r>
        <w:rPr>
          <w:spacing w:val="-5"/>
        </w:rPr>
        <w:t xml:space="preserve"> </w:t>
      </w:r>
      <w:r>
        <w:t>Brobdingnagian</w:t>
      </w:r>
      <w:r>
        <w:rPr>
          <w:spacing w:val="-3"/>
        </w:rPr>
        <w:t xml:space="preserve"> </w:t>
      </w:r>
      <w:r>
        <w:t>proportions</w:t>
      </w:r>
      <w:r>
        <w:rPr>
          <w:spacing w:val="-1"/>
        </w:rPr>
        <w:t xml:space="preserve"> </w:t>
      </w:r>
      <w:r>
        <w:t>of</w:t>
      </w:r>
      <w:r>
        <w:rPr>
          <w:spacing w:val="-7"/>
        </w:rPr>
        <w:t xml:space="preserve"> </w:t>
      </w:r>
      <w:r>
        <w:t>code.</w:t>
      </w:r>
    </w:p>
    <w:p w:rsidR="00E55C63" w:rsidRDefault="001061A5">
      <w:pPr>
        <w:pStyle w:val="BodyText"/>
        <w:spacing w:before="179" w:line="360" w:lineRule="auto"/>
        <w:ind w:left="245" w:right="726"/>
        <w:jc w:val="both"/>
      </w:pPr>
      <w:r>
        <w:t>To facilitate working with PHP, there is an array of PHP development tools available. These are</w:t>
      </w:r>
      <w:r>
        <w:rPr>
          <w:spacing w:val="1"/>
        </w:rPr>
        <w:t xml:space="preserve"> </w:t>
      </w:r>
      <w:r>
        <w:t>software,</w:t>
      </w:r>
      <w:r>
        <w:rPr>
          <w:spacing w:val="-5"/>
        </w:rPr>
        <w:t xml:space="preserve"> </w:t>
      </w:r>
      <w:r>
        <w:t>set</w:t>
      </w:r>
      <w:r>
        <w:rPr>
          <w:spacing w:val="-6"/>
        </w:rPr>
        <w:t xml:space="preserve"> </w:t>
      </w:r>
      <w:r>
        <w:t>of</w:t>
      </w:r>
      <w:r>
        <w:rPr>
          <w:spacing w:val="-14"/>
        </w:rPr>
        <w:t xml:space="preserve"> </w:t>
      </w:r>
      <w:r>
        <w:t>applications</w:t>
      </w:r>
      <w:r>
        <w:rPr>
          <w:spacing w:val="-8"/>
        </w:rPr>
        <w:t xml:space="preserve"> </w:t>
      </w:r>
      <w:r>
        <w:t>(suites),</w:t>
      </w:r>
      <w:r>
        <w:rPr>
          <w:spacing w:val="-4"/>
        </w:rPr>
        <w:t xml:space="preserve"> </w:t>
      </w:r>
      <w:r>
        <w:t>and</w:t>
      </w:r>
      <w:r>
        <w:rPr>
          <w:spacing w:val="-6"/>
        </w:rPr>
        <w:t xml:space="preserve"> </w:t>
      </w:r>
      <w:r>
        <w:t>technologies</w:t>
      </w:r>
      <w:r>
        <w:rPr>
          <w:spacing w:val="-8"/>
        </w:rPr>
        <w:t xml:space="preserve"> </w:t>
      </w:r>
      <w:r>
        <w:t>that</w:t>
      </w:r>
      <w:r>
        <w:rPr>
          <w:spacing w:val="-2"/>
        </w:rPr>
        <w:t xml:space="preserve"> </w:t>
      </w:r>
      <w:r>
        <w:t>can</w:t>
      </w:r>
      <w:r>
        <w:rPr>
          <w:spacing w:val="-11"/>
        </w:rPr>
        <w:t xml:space="preserve"> </w:t>
      </w:r>
      <w:r>
        <w:t>be</w:t>
      </w:r>
      <w:r>
        <w:rPr>
          <w:spacing w:val="-2"/>
        </w:rPr>
        <w:t xml:space="preserve"> </w:t>
      </w:r>
      <w:r>
        <w:t>leveraged</w:t>
      </w:r>
      <w:r>
        <w:rPr>
          <w:spacing w:val="-2"/>
        </w:rPr>
        <w:t xml:space="preserve"> </w:t>
      </w:r>
      <w:r>
        <w:t>for</w:t>
      </w:r>
      <w:r>
        <w:rPr>
          <w:spacing w:val="-4"/>
        </w:rPr>
        <w:t xml:space="preserve"> </w:t>
      </w:r>
      <w:r>
        <w:t>rounding</w:t>
      </w:r>
      <w:r>
        <w:rPr>
          <w:spacing w:val="-6"/>
        </w:rPr>
        <w:t xml:space="preserve"> </w:t>
      </w:r>
      <w:r>
        <w:t>up</w:t>
      </w:r>
      <w:r>
        <w:rPr>
          <w:spacing w:val="-6"/>
        </w:rPr>
        <w:t xml:space="preserve"> </w:t>
      </w:r>
      <w:r>
        <w:t>an</w:t>
      </w:r>
      <w:r>
        <w:rPr>
          <w:spacing w:val="-11"/>
        </w:rPr>
        <w:t xml:space="preserve"> </w:t>
      </w:r>
      <w:r>
        <w:t>entire</w:t>
      </w:r>
      <w:r>
        <w:rPr>
          <w:spacing w:val="-58"/>
        </w:rPr>
        <w:t xml:space="preserve"> </w:t>
      </w:r>
      <w:r>
        <w:t>PHP project</w:t>
      </w:r>
      <w:r>
        <w:rPr>
          <w:spacing w:val="6"/>
        </w:rPr>
        <w:t xml:space="preserve"> </w:t>
      </w:r>
      <w:r>
        <w:t>SDLC,</w:t>
      </w:r>
      <w:r>
        <w:rPr>
          <w:spacing w:val="3"/>
        </w:rPr>
        <w:t xml:space="preserve"> </w:t>
      </w:r>
      <w:r>
        <w:t>starting</w:t>
      </w:r>
      <w:r>
        <w:rPr>
          <w:spacing w:val="4"/>
        </w:rPr>
        <w:t xml:space="preserve"> </w:t>
      </w:r>
      <w:r>
        <w:t>from</w:t>
      </w:r>
      <w:r>
        <w:rPr>
          <w:spacing w:val="-8"/>
        </w:rPr>
        <w:t xml:space="preserve"> </w:t>
      </w:r>
      <w:r>
        <w:t>code inception</w:t>
      </w:r>
      <w:r>
        <w:rPr>
          <w:spacing w:val="-4"/>
        </w:rPr>
        <w:t xml:space="preserve"> </w:t>
      </w:r>
      <w:r>
        <w:t>to</w:t>
      </w:r>
      <w:r>
        <w:rPr>
          <w:spacing w:val="1"/>
        </w:rPr>
        <w:t xml:space="preserve"> </w:t>
      </w:r>
      <w:r>
        <w:t>deployment</w:t>
      </w:r>
      <w:r>
        <w:rPr>
          <w:spacing w:val="5"/>
        </w:rPr>
        <w:t xml:space="preserve"> </w:t>
      </w:r>
      <w:r>
        <w:t>and</w:t>
      </w:r>
      <w:r>
        <w:rPr>
          <w:spacing w:val="1"/>
        </w:rPr>
        <w:t xml:space="preserve"> </w:t>
      </w:r>
      <w:r>
        <w:t>delivery.</w:t>
      </w:r>
    </w:p>
    <w:p w:rsidR="00E55C63" w:rsidRDefault="00E55C63">
      <w:pPr>
        <w:pStyle w:val="BodyText"/>
        <w:rPr>
          <w:sz w:val="26"/>
        </w:rPr>
      </w:pPr>
    </w:p>
    <w:p w:rsidR="00E55C63" w:rsidRDefault="00E55C63">
      <w:pPr>
        <w:pStyle w:val="BodyText"/>
        <w:rPr>
          <w:sz w:val="23"/>
        </w:rPr>
      </w:pPr>
    </w:p>
    <w:p w:rsidR="00E55C63" w:rsidRDefault="001061A5">
      <w:pPr>
        <w:pStyle w:val="Heading8"/>
        <w:numPr>
          <w:ilvl w:val="0"/>
          <w:numId w:val="10"/>
        </w:numPr>
        <w:tabs>
          <w:tab w:val="left" w:pos="629"/>
        </w:tabs>
        <w:jc w:val="left"/>
      </w:pPr>
      <w:r>
        <w:t>PHP</w:t>
      </w:r>
      <w:r>
        <w:rPr>
          <w:spacing w:val="-4"/>
        </w:rPr>
        <w:t xml:space="preserve"> </w:t>
      </w:r>
      <w:r>
        <w:t>Code</w:t>
      </w:r>
      <w:r>
        <w:rPr>
          <w:spacing w:val="-4"/>
        </w:rPr>
        <w:t xml:space="preserve"> </w:t>
      </w:r>
      <w:r>
        <w:t>Editors/Advanced</w:t>
      </w:r>
      <w:r>
        <w:rPr>
          <w:spacing w:val="-3"/>
        </w:rPr>
        <w:t xml:space="preserve"> </w:t>
      </w:r>
      <w:r>
        <w:t>Text</w:t>
      </w:r>
      <w:r>
        <w:rPr>
          <w:spacing w:val="-2"/>
        </w:rPr>
        <w:t xml:space="preserve"> </w:t>
      </w:r>
      <w:r>
        <w:t>Editors</w:t>
      </w:r>
    </w:p>
    <w:p w:rsidR="00E55C63" w:rsidRDefault="00E55C63">
      <w:pPr>
        <w:pStyle w:val="BodyText"/>
        <w:spacing w:before="4"/>
        <w:rPr>
          <w:b/>
          <w:sz w:val="27"/>
        </w:rPr>
      </w:pPr>
    </w:p>
    <w:p w:rsidR="00E55C63" w:rsidRDefault="001061A5">
      <w:pPr>
        <w:pStyle w:val="BodyText"/>
        <w:spacing w:line="360" w:lineRule="auto"/>
        <w:ind w:left="384" w:right="722"/>
        <w:jc w:val="both"/>
      </w:pPr>
      <w:r>
        <w:t>Text</w:t>
      </w:r>
      <w:r>
        <w:rPr>
          <w:spacing w:val="-2"/>
        </w:rPr>
        <w:t xml:space="preserve"> </w:t>
      </w:r>
      <w:r>
        <w:t>Code</w:t>
      </w:r>
      <w:r>
        <w:rPr>
          <w:spacing w:val="-7"/>
        </w:rPr>
        <w:t xml:space="preserve"> </w:t>
      </w:r>
      <w:r>
        <w:t>editors</w:t>
      </w:r>
      <w:r>
        <w:rPr>
          <w:spacing w:val="-8"/>
        </w:rPr>
        <w:t xml:space="preserve"> </w:t>
      </w:r>
      <w:r>
        <w:t>allow</w:t>
      </w:r>
      <w:r>
        <w:rPr>
          <w:spacing w:val="-2"/>
        </w:rPr>
        <w:t xml:space="preserve"> </w:t>
      </w:r>
      <w:r>
        <w:t>you</w:t>
      </w:r>
      <w:r>
        <w:rPr>
          <w:spacing w:val="-6"/>
        </w:rPr>
        <w:t xml:space="preserve"> </w:t>
      </w:r>
      <w:r>
        <w:t>to</w:t>
      </w:r>
      <w:r>
        <w:rPr>
          <w:spacing w:val="-6"/>
        </w:rPr>
        <w:t xml:space="preserve"> </w:t>
      </w:r>
      <w:r>
        <w:t>effectively</w:t>
      </w:r>
      <w:r>
        <w:rPr>
          <w:spacing w:val="-14"/>
        </w:rPr>
        <w:t xml:space="preserve"> </w:t>
      </w:r>
      <w:r>
        <w:t>write</w:t>
      </w:r>
      <w:r>
        <w:rPr>
          <w:spacing w:val="-7"/>
        </w:rPr>
        <w:t xml:space="preserve"> </w:t>
      </w:r>
      <w:r>
        <w:t>PHP</w:t>
      </w:r>
      <w:r>
        <w:rPr>
          <w:spacing w:val="-5"/>
        </w:rPr>
        <w:t xml:space="preserve"> </w:t>
      </w:r>
      <w:r>
        <w:t>code</w:t>
      </w:r>
      <w:r>
        <w:rPr>
          <w:spacing w:val="-7"/>
        </w:rPr>
        <w:t xml:space="preserve"> </w:t>
      </w:r>
      <w:r>
        <w:t>while</w:t>
      </w:r>
      <w:r>
        <w:rPr>
          <w:spacing w:val="-8"/>
        </w:rPr>
        <w:t xml:space="preserve"> </w:t>
      </w:r>
      <w:r>
        <w:t>enjoying</w:t>
      </w:r>
      <w:r>
        <w:rPr>
          <w:spacing w:val="-6"/>
        </w:rPr>
        <w:t xml:space="preserve"> </w:t>
      </w:r>
      <w:r>
        <w:t>an</w:t>
      </w:r>
      <w:r>
        <w:rPr>
          <w:spacing w:val="-10"/>
        </w:rPr>
        <w:t xml:space="preserve"> </w:t>
      </w:r>
      <w:r>
        <w:t>array</w:t>
      </w:r>
      <w:r>
        <w:rPr>
          <w:spacing w:val="-15"/>
        </w:rPr>
        <w:t xml:space="preserve"> </w:t>
      </w:r>
      <w:r>
        <w:t>of</w:t>
      </w:r>
      <w:r>
        <w:rPr>
          <w:spacing w:val="-14"/>
        </w:rPr>
        <w:t xml:space="preserve"> </w:t>
      </w:r>
      <w:r>
        <w:t>code-assisting</w:t>
      </w:r>
      <w:r>
        <w:rPr>
          <w:spacing w:val="-57"/>
        </w:rPr>
        <w:t xml:space="preserve"> </w:t>
      </w:r>
      <w:r>
        <w:rPr>
          <w:spacing w:val="-1"/>
        </w:rPr>
        <w:t>features,</w:t>
      </w:r>
      <w:r>
        <w:rPr>
          <w:spacing w:val="-10"/>
        </w:rPr>
        <w:t xml:space="preserve"> </w:t>
      </w:r>
      <w:r>
        <w:rPr>
          <w:spacing w:val="-1"/>
        </w:rPr>
        <w:t>such</w:t>
      </w:r>
      <w:r>
        <w:rPr>
          <w:spacing w:val="-16"/>
        </w:rPr>
        <w:t xml:space="preserve"> </w:t>
      </w:r>
      <w:r>
        <w:rPr>
          <w:spacing w:val="-1"/>
        </w:rPr>
        <w:t>as</w:t>
      </w:r>
      <w:r>
        <w:rPr>
          <w:spacing w:val="-14"/>
        </w:rPr>
        <w:t xml:space="preserve"> </w:t>
      </w:r>
      <w:r>
        <w:rPr>
          <w:spacing w:val="-1"/>
        </w:rPr>
        <w:t>syntax</w:t>
      </w:r>
      <w:r>
        <w:rPr>
          <w:spacing w:val="-16"/>
        </w:rPr>
        <w:t xml:space="preserve"> </w:t>
      </w:r>
      <w:r>
        <w:rPr>
          <w:spacing w:val="-1"/>
        </w:rPr>
        <w:t>highlighting</w:t>
      </w:r>
      <w:r>
        <w:rPr>
          <w:spacing w:val="-12"/>
        </w:rPr>
        <w:t xml:space="preserve"> </w:t>
      </w:r>
      <w:r>
        <w:rPr>
          <w:spacing w:val="-1"/>
        </w:rPr>
        <w:t>and</w:t>
      </w:r>
      <w:r>
        <w:rPr>
          <w:spacing w:val="-11"/>
        </w:rPr>
        <w:t xml:space="preserve"> </w:t>
      </w:r>
      <w:r>
        <w:rPr>
          <w:spacing w:val="-1"/>
        </w:rPr>
        <w:t>automatic</w:t>
      </w:r>
      <w:r>
        <w:rPr>
          <w:spacing w:val="-12"/>
        </w:rPr>
        <w:t xml:space="preserve"> </w:t>
      </w:r>
      <w:r>
        <w:rPr>
          <w:spacing w:val="-1"/>
        </w:rPr>
        <w:t>code</w:t>
      </w:r>
      <w:r>
        <w:rPr>
          <w:spacing w:val="-12"/>
        </w:rPr>
        <w:t xml:space="preserve"> </w:t>
      </w:r>
      <w:r>
        <w:rPr>
          <w:spacing w:val="-1"/>
        </w:rPr>
        <w:t>completion.</w:t>
      </w:r>
      <w:r>
        <w:rPr>
          <w:spacing w:val="-10"/>
        </w:rPr>
        <w:t xml:space="preserve"> </w:t>
      </w:r>
      <w:r>
        <w:t>Some</w:t>
      </w:r>
      <w:r>
        <w:rPr>
          <w:spacing w:val="-12"/>
        </w:rPr>
        <w:t xml:space="preserve"> </w:t>
      </w:r>
      <w:r>
        <w:t>popular</w:t>
      </w:r>
      <w:r>
        <w:rPr>
          <w:spacing w:val="-10"/>
        </w:rPr>
        <w:t xml:space="preserve"> </w:t>
      </w:r>
      <w:r>
        <w:t>PHP</w:t>
      </w:r>
      <w:r>
        <w:rPr>
          <w:spacing w:val="-11"/>
        </w:rPr>
        <w:t xml:space="preserve"> </w:t>
      </w:r>
      <w:r>
        <w:t>code</w:t>
      </w:r>
      <w:r>
        <w:rPr>
          <w:spacing w:val="-17"/>
        </w:rPr>
        <w:t xml:space="preserve"> </w:t>
      </w:r>
      <w:r>
        <w:t>editors</w:t>
      </w:r>
      <w:r>
        <w:rPr>
          <w:spacing w:val="-58"/>
        </w:rPr>
        <w:t xml:space="preserve"> </w:t>
      </w:r>
      <w:r>
        <w:t>are:</w:t>
      </w:r>
    </w:p>
    <w:p w:rsidR="00E55C63" w:rsidRDefault="00E55C63">
      <w:pPr>
        <w:pStyle w:val="BodyText"/>
        <w:spacing w:before="4"/>
      </w:pPr>
    </w:p>
    <w:p w:rsidR="00E55C63" w:rsidRDefault="001061A5">
      <w:pPr>
        <w:pStyle w:val="ListParagraph"/>
        <w:numPr>
          <w:ilvl w:val="3"/>
          <w:numId w:val="9"/>
        </w:numPr>
        <w:tabs>
          <w:tab w:val="left" w:pos="667"/>
          <w:tab w:val="left" w:pos="668"/>
        </w:tabs>
        <w:ind w:hanging="361"/>
        <w:rPr>
          <w:sz w:val="24"/>
        </w:rPr>
      </w:pPr>
      <w:r>
        <w:rPr>
          <w:sz w:val="24"/>
        </w:rPr>
        <w:t>Atom</w:t>
      </w:r>
    </w:p>
    <w:p w:rsidR="00E55C63" w:rsidRDefault="001061A5">
      <w:pPr>
        <w:pStyle w:val="ListParagraph"/>
        <w:numPr>
          <w:ilvl w:val="3"/>
          <w:numId w:val="9"/>
        </w:numPr>
        <w:tabs>
          <w:tab w:val="left" w:pos="667"/>
          <w:tab w:val="left" w:pos="668"/>
        </w:tabs>
        <w:spacing w:before="137"/>
        <w:ind w:hanging="361"/>
        <w:rPr>
          <w:sz w:val="24"/>
        </w:rPr>
      </w:pPr>
      <w:r>
        <w:rPr>
          <w:sz w:val="24"/>
        </w:rPr>
        <w:t>Brackets</w:t>
      </w:r>
    </w:p>
    <w:p w:rsidR="00E55C63" w:rsidRDefault="001061A5">
      <w:pPr>
        <w:pStyle w:val="ListParagraph"/>
        <w:numPr>
          <w:ilvl w:val="3"/>
          <w:numId w:val="9"/>
        </w:numPr>
        <w:tabs>
          <w:tab w:val="left" w:pos="667"/>
          <w:tab w:val="left" w:pos="668"/>
        </w:tabs>
        <w:spacing w:before="142"/>
        <w:ind w:hanging="361"/>
        <w:rPr>
          <w:sz w:val="24"/>
        </w:rPr>
      </w:pPr>
      <w:r>
        <w:rPr>
          <w:sz w:val="24"/>
        </w:rPr>
        <w:t>Komodo</w:t>
      </w:r>
      <w:r>
        <w:rPr>
          <w:spacing w:val="-3"/>
          <w:sz w:val="24"/>
        </w:rPr>
        <w:t xml:space="preserve"> </w:t>
      </w:r>
      <w:r>
        <w:rPr>
          <w:sz w:val="24"/>
        </w:rPr>
        <w:t>Edit</w:t>
      </w:r>
    </w:p>
    <w:p w:rsidR="00E55C63" w:rsidRDefault="001061A5">
      <w:pPr>
        <w:pStyle w:val="ListParagraph"/>
        <w:numPr>
          <w:ilvl w:val="3"/>
          <w:numId w:val="9"/>
        </w:numPr>
        <w:tabs>
          <w:tab w:val="left" w:pos="667"/>
          <w:tab w:val="left" w:pos="668"/>
        </w:tabs>
        <w:spacing w:before="137"/>
        <w:ind w:hanging="361"/>
        <w:rPr>
          <w:sz w:val="24"/>
        </w:rPr>
      </w:pPr>
      <w:r>
        <w:rPr>
          <w:sz w:val="24"/>
        </w:rPr>
        <w:t>Notepad++</w:t>
      </w:r>
    </w:p>
    <w:p w:rsidR="00E55C63" w:rsidRDefault="001061A5">
      <w:pPr>
        <w:pStyle w:val="ListParagraph"/>
        <w:numPr>
          <w:ilvl w:val="3"/>
          <w:numId w:val="9"/>
        </w:numPr>
        <w:tabs>
          <w:tab w:val="left" w:pos="667"/>
          <w:tab w:val="left" w:pos="668"/>
        </w:tabs>
        <w:spacing w:before="137"/>
        <w:ind w:hanging="361"/>
        <w:rPr>
          <w:sz w:val="24"/>
        </w:rPr>
      </w:pPr>
      <w:r>
        <w:rPr>
          <w:sz w:val="24"/>
        </w:rPr>
        <w:t>Sublime</w:t>
      </w:r>
      <w:r>
        <w:rPr>
          <w:spacing w:val="-2"/>
          <w:sz w:val="24"/>
        </w:rPr>
        <w:t xml:space="preserve"> </w:t>
      </w:r>
      <w:r>
        <w:rPr>
          <w:sz w:val="24"/>
        </w:rPr>
        <w:t>Text</w:t>
      </w:r>
      <w:r>
        <w:rPr>
          <w:spacing w:val="3"/>
          <w:sz w:val="24"/>
        </w:rPr>
        <w:t xml:space="preserve"> </w:t>
      </w:r>
      <w:r>
        <w:rPr>
          <w:sz w:val="24"/>
        </w:rPr>
        <w:t>3</w:t>
      </w:r>
    </w:p>
    <w:p w:rsidR="00E55C63" w:rsidRDefault="001061A5">
      <w:pPr>
        <w:pStyle w:val="ListParagraph"/>
        <w:numPr>
          <w:ilvl w:val="3"/>
          <w:numId w:val="9"/>
        </w:numPr>
        <w:tabs>
          <w:tab w:val="left" w:pos="667"/>
          <w:tab w:val="left" w:pos="668"/>
        </w:tabs>
        <w:spacing w:before="142"/>
        <w:ind w:hanging="361"/>
        <w:rPr>
          <w:sz w:val="24"/>
        </w:rPr>
      </w:pPr>
      <w:r>
        <w:rPr>
          <w:sz w:val="24"/>
        </w:rPr>
        <w:t>Visual</w:t>
      </w:r>
      <w:r>
        <w:rPr>
          <w:spacing w:val="-9"/>
          <w:sz w:val="24"/>
        </w:rPr>
        <w:t xml:space="preserve"> </w:t>
      </w:r>
      <w:r>
        <w:rPr>
          <w:sz w:val="24"/>
        </w:rPr>
        <w:t>Studio</w:t>
      </w:r>
      <w:r>
        <w:rPr>
          <w:spacing w:val="4"/>
          <w:sz w:val="24"/>
        </w:rPr>
        <w:t xml:space="preserve"> </w:t>
      </w:r>
      <w:r>
        <w:rPr>
          <w:sz w:val="24"/>
        </w:rPr>
        <w:t>Code</w:t>
      </w:r>
    </w:p>
    <w:p w:rsidR="00E55C63" w:rsidRDefault="00E55C63">
      <w:pPr>
        <w:pStyle w:val="BodyText"/>
        <w:spacing w:before="6"/>
        <w:rPr>
          <w:sz w:val="36"/>
        </w:rPr>
      </w:pPr>
    </w:p>
    <w:p w:rsidR="00E55C63" w:rsidRDefault="001061A5">
      <w:pPr>
        <w:pStyle w:val="Heading8"/>
        <w:numPr>
          <w:ilvl w:val="0"/>
          <w:numId w:val="10"/>
        </w:numPr>
        <w:tabs>
          <w:tab w:val="left" w:pos="504"/>
        </w:tabs>
        <w:ind w:left="503" w:hanging="259"/>
        <w:jc w:val="left"/>
      </w:pPr>
      <w:r>
        <w:t>PHP</w:t>
      </w:r>
      <w:r>
        <w:rPr>
          <w:spacing w:val="-4"/>
        </w:rPr>
        <w:t xml:space="preserve"> </w:t>
      </w:r>
      <w:r>
        <w:t>IDEs</w:t>
      </w:r>
    </w:p>
    <w:p w:rsidR="00E55C63" w:rsidRDefault="00E55C63">
      <w:pPr>
        <w:pStyle w:val="BodyText"/>
        <w:spacing w:before="4"/>
        <w:rPr>
          <w:b/>
          <w:sz w:val="27"/>
        </w:rPr>
      </w:pPr>
    </w:p>
    <w:p w:rsidR="00E55C63" w:rsidRDefault="001061A5">
      <w:pPr>
        <w:pStyle w:val="BodyText"/>
        <w:spacing w:line="360" w:lineRule="auto"/>
        <w:ind w:left="245" w:right="730"/>
        <w:jc w:val="both"/>
      </w:pPr>
      <w:r>
        <w:t>When you require a comprehensive development tool for developing PHP projects, you can choose</w:t>
      </w:r>
      <w:r>
        <w:rPr>
          <w:spacing w:val="1"/>
        </w:rPr>
        <w:t xml:space="preserve"> </w:t>
      </w:r>
      <w:r>
        <w:t>one of</w:t>
      </w:r>
      <w:r>
        <w:rPr>
          <w:spacing w:val="-7"/>
        </w:rPr>
        <w:t xml:space="preserve"> </w:t>
      </w:r>
      <w:r>
        <w:t>the</w:t>
      </w:r>
      <w:r>
        <w:rPr>
          <w:spacing w:val="1"/>
        </w:rPr>
        <w:t xml:space="preserve"> </w:t>
      </w:r>
      <w:r>
        <w:t>several</w:t>
      </w:r>
      <w:r>
        <w:rPr>
          <w:spacing w:val="-4"/>
        </w:rPr>
        <w:t xml:space="preserve"> </w:t>
      </w:r>
      <w:r>
        <w:t>available</w:t>
      </w:r>
      <w:r>
        <w:rPr>
          <w:spacing w:val="5"/>
        </w:rPr>
        <w:t xml:space="preserve"> </w:t>
      </w:r>
      <w:r>
        <w:t>integrated</w:t>
      </w:r>
      <w:r>
        <w:rPr>
          <w:spacing w:val="2"/>
        </w:rPr>
        <w:t xml:space="preserve"> </w:t>
      </w:r>
      <w:r>
        <w:t>development</w:t>
      </w:r>
      <w:r>
        <w:rPr>
          <w:spacing w:val="1"/>
        </w:rPr>
        <w:t xml:space="preserve"> </w:t>
      </w:r>
      <w:r>
        <w:t>environments</w:t>
      </w:r>
      <w:r>
        <w:rPr>
          <w:spacing w:val="-1"/>
        </w:rPr>
        <w:t xml:space="preserve"> </w:t>
      </w:r>
      <w:r>
        <w:t>or</w:t>
      </w:r>
      <w:r>
        <w:rPr>
          <w:spacing w:val="-1"/>
        </w:rPr>
        <w:t xml:space="preserve"> </w:t>
      </w:r>
      <w:r>
        <w:t>IDEs.</w:t>
      </w:r>
    </w:p>
    <w:p w:rsidR="00E55C63" w:rsidRDefault="00E55C63">
      <w:pPr>
        <w:spacing w:line="360" w:lineRule="auto"/>
        <w:jc w:val="both"/>
        <w:sectPr w:rsidR="00E55C63">
          <w:headerReference w:type="default" r:id="rId30"/>
          <w:footerReference w:type="default" r:id="rId31"/>
          <w:pgSz w:w="11910" w:h="16840"/>
          <w:pgMar w:top="1040" w:right="400" w:bottom="980" w:left="840" w:header="725" w:footer="790" w:gutter="0"/>
          <w:cols w:space="720"/>
        </w:sectPr>
      </w:pPr>
    </w:p>
    <w:p w:rsidR="00E55C63" w:rsidRDefault="001061A5">
      <w:pPr>
        <w:pStyle w:val="BodyText"/>
        <w:spacing w:before="172" w:line="360" w:lineRule="auto"/>
        <w:ind w:left="245" w:right="720"/>
        <w:jc w:val="both"/>
      </w:pPr>
      <w:r>
        <w:lastRenderedPageBreak/>
        <w:t>While code editors are limited to only aspects linked to coding, IDEs add testing, debugging, version</w:t>
      </w:r>
      <w:r>
        <w:rPr>
          <w:spacing w:val="-57"/>
        </w:rPr>
        <w:t xml:space="preserve"> </w:t>
      </w:r>
      <w:r>
        <w:t>control, and much more to expand the available-for-development features list. Some popular IDE</w:t>
      </w:r>
      <w:r>
        <w:rPr>
          <w:spacing w:val="1"/>
        </w:rPr>
        <w:t xml:space="preserve"> </w:t>
      </w:r>
      <w:r>
        <w:t>options</w:t>
      </w:r>
      <w:r>
        <w:rPr>
          <w:spacing w:val="3"/>
        </w:rPr>
        <w:t xml:space="preserve"> </w:t>
      </w:r>
      <w:r>
        <w:t>for</w:t>
      </w:r>
      <w:r>
        <w:rPr>
          <w:spacing w:val="3"/>
        </w:rPr>
        <w:t xml:space="preserve"> </w:t>
      </w:r>
      <w:r>
        <w:t>PHP</w:t>
      </w:r>
      <w:r>
        <w:rPr>
          <w:spacing w:val="2"/>
        </w:rPr>
        <w:t xml:space="preserve"> </w:t>
      </w:r>
      <w:r>
        <w:t>development</w:t>
      </w:r>
      <w:r>
        <w:rPr>
          <w:spacing w:val="6"/>
        </w:rPr>
        <w:t xml:space="preserve"> </w:t>
      </w:r>
      <w:r>
        <w:t>are:</w:t>
      </w:r>
    </w:p>
    <w:p w:rsidR="00E55C63" w:rsidRDefault="00E55C63">
      <w:pPr>
        <w:pStyle w:val="BodyText"/>
        <w:spacing w:before="5"/>
      </w:pPr>
    </w:p>
    <w:p w:rsidR="00E55C63" w:rsidRDefault="001061A5">
      <w:pPr>
        <w:pStyle w:val="ListParagraph"/>
        <w:numPr>
          <w:ilvl w:val="3"/>
          <w:numId w:val="9"/>
        </w:numPr>
        <w:tabs>
          <w:tab w:val="left" w:pos="667"/>
          <w:tab w:val="left" w:pos="668"/>
        </w:tabs>
        <w:ind w:hanging="361"/>
        <w:rPr>
          <w:sz w:val="24"/>
        </w:rPr>
      </w:pPr>
      <w:r>
        <w:rPr>
          <w:sz w:val="24"/>
        </w:rPr>
        <w:t>Eclipse</w:t>
      </w:r>
    </w:p>
    <w:p w:rsidR="00E55C63" w:rsidRDefault="001061A5">
      <w:pPr>
        <w:pStyle w:val="ListParagraph"/>
        <w:numPr>
          <w:ilvl w:val="3"/>
          <w:numId w:val="9"/>
        </w:numPr>
        <w:tabs>
          <w:tab w:val="left" w:pos="667"/>
          <w:tab w:val="left" w:pos="668"/>
        </w:tabs>
        <w:spacing w:before="141"/>
        <w:ind w:hanging="361"/>
        <w:rPr>
          <w:sz w:val="24"/>
        </w:rPr>
      </w:pPr>
      <w:r>
        <w:rPr>
          <w:sz w:val="24"/>
        </w:rPr>
        <w:t>Komodo</w:t>
      </w:r>
    </w:p>
    <w:p w:rsidR="00E55C63" w:rsidRDefault="001061A5">
      <w:pPr>
        <w:pStyle w:val="ListParagraph"/>
        <w:numPr>
          <w:ilvl w:val="3"/>
          <w:numId w:val="9"/>
        </w:numPr>
        <w:tabs>
          <w:tab w:val="left" w:pos="667"/>
          <w:tab w:val="left" w:pos="668"/>
        </w:tabs>
        <w:spacing w:before="137"/>
        <w:ind w:hanging="361"/>
        <w:rPr>
          <w:sz w:val="24"/>
        </w:rPr>
      </w:pPr>
      <w:r>
        <w:rPr>
          <w:sz w:val="24"/>
        </w:rPr>
        <w:t>NetBeans</w:t>
      </w:r>
    </w:p>
    <w:p w:rsidR="00E55C63" w:rsidRDefault="001061A5">
      <w:pPr>
        <w:pStyle w:val="ListParagraph"/>
        <w:numPr>
          <w:ilvl w:val="3"/>
          <w:numId w:val="9"/>
        </w:numPr>
        <w:tabs>
          <w:tab w:val="left" w:pos="667"/>
          <w:tab w:val="left" w:pos="668"/>
        </w:tabs>
        <w:spacing w:before="137"/>
        <w:ind w:hanging="361"/>
        <w:rPr>
          <w:sz w:val="24"/>
        </w:rPr>
      </w:pPr>
      <w:proofErr w:type="spellStart"/>
      <w:r>
        <w:rPr>
          <w:sz w:val="24"/>
        </w:rPr>
        <w:t>PhpStorm</w:t>
      </w:r>
      <w:proofErr w:type="spellEnd"/>
    </w:p>
    <w:p w:rsidR="00E55C63" w:rsidRDefault="001061A5">
      <w:pPr>
        <w:pStyle w:val="ListParagraph"/>
        <w:numPr>
          <w:ilvl w:val="3"/>
          <w:numId w:val="9"/>
        </w:numPr>
        <w:tabs>
          <w:tab w:val="left" w:pos="667"/>
          <w:tab w:val="left" w:pos="668"/>
        </w:tabs>
        <w:spacing w:before="137"/>
        <w:ind w:hanging="361"/>
        <w:rPr>
          <w:sz w:val="24"/>
        </w:rPr>
      </w:pPr>
      <w:r>
        <w:rPr>
          <w:sz w:val="24"/>
        </w:rPr>
        <w:t>Rapid</w:t>
      </w:r>
      <w:r>
        <w:rPr>
          <w:spacing w:val="-1"/>
          <w:sz w:val="24"/>
        </w:rPr>
        <w:t xml:space="preserve"> </w:t>
      </w:r>
      <w:r>
        <w:rPr>
          <w:sz w:val="24"/>
        </w:rPr>
        <w:t>PHP editor</w:t>
      </w:r>
    </w:p>
    <w:p w:rsidR="00E55C63" w:rsidRDefault="001061A5">
      <w:pPr>
        <w:pStyle w:val="ListParagraph"/>
        <w:numPr>
          <w:ilvl w:val="3"/>
          <w:numId w:val="9"/>
        </w:numPr>
        <w:tabs>
          <w:tab w:val="left" w:pos="667"/>
          <w:tab w:val="left" w:pos="668"/>
        </w:tabs>
        <w:spacing w:before="142"/>
        <w:ind w:hanging="361"/>
        <w:rPr>
          <w:sz w:val="24"/>
        </w:rPr>
      </w:pPr>
      <w:r>
        <w:rPr>
          <w:sz w:val="24"/>
        </w:rPr>
        <w:t>Zend</w:t>
      </w:r>
      <w:r>
        <w:rPr>
          <w:spacing w:val="-3"/>
          <w:sz w:val="24"/>
        </w:rPr>
        <w:t xml:space="preserve"> </w:t>
      </w:r>
      <w:r>
        <w:rPr>
          <w:sz w:val="24"/>
        </w:rPr>
        <w:t>Studio</w:t>
      </w:r>
    </w:p>
    <w:p w:rsidR="00E55C63" w:rsidRDefault="00E55C63">
      <w:pPr>
        <w:pStyle w:val="BodyText"/>
        <w:spacing w:before="6"/>
        <w:rPr>
          <w:sz w:val="36"/>
        </w:rPr>
      </w:pPr>
    </w:p>
    <w:p w:rsidR="00E55C63" w:rsidRDefault="001061A5">
      <w:pPr>
        <w:pStyle w:val="Heading8"/>
        <w:numPr>
          <w:ilvl w:val="0"/>
          <w:numId w:val="10"/>
        </w:numPr>
        <w:tabs>
          <w:tab w:val="left" w:pos="476"/>
        </w:tabs>
        <w:ind w:left="475" w:hanging="231"/>
        <w:jc w:val="left"/>
      </w:pPr>
      <w:r>
        <w:t>PHP</w:t>
      </w:r>
      <w:r>
        <w:rPr>
          <w:spacing w:val="-5"/>
        </w:rPr>
        <w:t xml:space="preserve"> </w:t>
      </w:r>
      <w:r>
        <w:t>Frameworks</w:t>
      </w:r>
    </w:p>
    <w:p w:rsidR="00E55C63" w:rsidRDefault="00E55C63">
      <w:pPr>
        <w:pStyle w:val="BodyText"/>
        <w:spacing w:before="4"/>
        <w:rPr>
          <w:b/>
          <w:sz w:val="27"/>
        </w:rPr>
      </w:pPr>
    </w:p>
    <w:p w:rsidR="00E55C63" w:rsidRDefault="001061A5">
      <w:pPr>
        <w:pStyle w:val="BodyText"/>
        <w:spacing w:line="360" w:lineRule="auto"/>
        <w:ind w:left="245" w:right="726"/>
        <w:jc w:val="both"/>
      </w:pPr>
      <w:r>
        <w:t>PHP is primarily employed for web development. Websites and web apps are web development</w:t>
      </w:r>
      <w:r>
        <w:rPr>
          <w:spacing w:val="1"/>
        </w:rPr>
        <w:t xml:space="preserve"> </w:t>
      </w:r>
      <w:r>
        <w:t>projects. Aside from code editors and IDEs, PHP frameworks are development tools that focus on</w:t>
      </w:r>
      <w:r>
        <w:rPr>
          <w:spacing w:val="1"/>
        </w:rPr>
        <w:t xml:space="preserve"> </w:t>
      </w:r>
      <w:r>
        <w:t>facilitating</w:t>
      </w:r>
      <w:r>
        <w:rPr>
          <w:spacing w:val="1"/>
        </w:rPr>
        <w:t xml:space="preserve"> </w:t>
      </w:r>
      <w:r>
        <w:t>web</w:t>
      </w:r>
      <w:r>
        <w:rPr>
          <w:spacing w:val="-3"/>
        </w:rPr>
        <w:t xml:space="preserve"> </w:t>
      </w:r>
      <w:r>
        <w:t>development</w:t>
      </w:r>
      <w:r>
        <w:rPr>
          <w:spacing w:val="7"/>
        </w:rPr>
        <w:t xml:space="preserve"> </w:t>
      </w:r>
      <w:r>
        <w:t>using</w:t>
      </w:r>
      <w:r>
        <w:rPr>
          <w:spacing w:val="1"/>
        </w:rPr>
        <w:t xml:space="preserve"> </w:t>
      </w:r>
      <w:r>
        <w:t>PHP.</w:t>
      </w:r>
    </w:p>
    <w:p w:rsidR="00E55C63" w:rsidRDefault="001061A5">
      <w:pPr>
        <w:pStyle w:val="BodyText"/>
        <w:spacing w:before="180" w:line="360" w:lineRule="auto"/>
        <w:ind w:left="245" w:right="735"/>
        <w:jc w:val="both"/>
      </w:pPr>
      <w:r>
        <w:t>Unlike IDEs and code editors, frameworks are a compilation of libraries and modules that offer a</w:t>
      </w:r>
      <w:r>
        <w:rPr>
          <w:spacing w:val="1"/>
        </w:rPr>
        <w:t xml:space="preserve"> </w:t>
      </w:r>
      <w:r>
        <w:t>generic structure of program (for a website or a web app) development. Here is an article that dives</w:t>
      </w:r>
      <w:r>
        <w:rPr>
          <w:spacing w:val="1"/>
        </w:rPr>
        <w:t xml:space="preserve"> </w:t>
      </w:r>
      <w:r>
        <w:t>deeper</w:t>
      </w:r>
      <w:r>
        <w:rPr>
          <w:spacing w:val="7"/>
        </w:rPr>
        <w:t xml:space="preserve"> </w:t>
      </w:r>
      <w:r>
        <w:t>into</w:t>
      </w:r>
      <w:r>
        <w:rPr>
          <w:spacing w:val="6"/>
        </w:rPr>
        <w:t xml:space="preserve"> </w:t>
      </w:r>
      <w:r>
        <w:t>some</w:t>
      </w:r>
      <w:r>
        <w:rPr>
          <w:spacing w:val="1"/>
        </w:rPr>
        <w:t xml:space="preserve"> </w:t>
      </w:r>
      <w:r>
        <w:t>of</w:t>
      </w:r>
      <w:r>
        <w:rPr>
          <w:spacing w:val="-7"/>
        </w:rPr>
        <w:t xml:space="preserve"> </w:t>
      </w:r>
      <w:r>
        <w:t>the</w:t>
      </w:r>
      <w:r>
        <w:rPr>
          <w:spacing w:val="4"/>
        </w:rPr>
        <w:t xml:space="preserve"> </w:t>
      </w:r>
      <w:r>
        <w:t>best</w:t>
      </w:r>
      <w:r>
        <w:rPr>
          <w:spacing w:val="6"/>
        </w:rPr>
        <w:t xml:space="preserve"> </w:t>
      </w:r>
      <w:r>
        <w:t>PHP</w:t>
      </w:r>
      <w:r>
        <w:rPr>
          <w:spacing w:val="1"/>
        </w:rPr>
        <w:t xml:space="preserve"> </w:t>
      </w:r>
      <w:r>
        <w:t>frameworks for</w:t>
      </w:r>
      <w:r>
        <w:rPr>
          <w:spacing w:val="-2"/>
        </w:rPr>
        <w:t xml:space="preserve"> </w:t>
      </w:r>
      <w:r>
        <w:t>web</w:t>
      </w:r>
      <w:r>
        <w:rPr>
          <w:spacing w:val="-3"/>
        </w:rPr>
        <w:t xml:space="preserve"> </w:t>
      </w:r>
      <w:r>
        <w:t>development.</w:t>
      </w:r>
    </w:p>
    <w:p w:rsidR="00E55C63" w:rsidRDefault="001061A5">
      <w:pPr>
        <w:pStyle w:val="BodyText"/>
        <w:spacing w:before="179" w:line="362" w:lineRule="auto"/>
        <w:ind w:left="245" w:right="725"/>
        <w:jc w:val="both"/>
      </w:pPr>
      <w:r>
        <w:t>The features offered by a PHP development tool varies from product to product. The thing that’s,</w:t>
      </w:r>
      <w:r>
        <w:rPr>
          <w:spacing w:val="1"/>
        </w:rPr>
        <w:t xml:space="preserve"> </w:t>
      </w:r>
      <w:r>
        <w:t>however,</w:t>
      </w:r>
      <w:r>
        <w:rPr>
          <w:spacing w:val="1"/>
        </w:rPr>
        <w:t xml:space="preserve"> </w:t>
      </w:r>
      <w:r>
        <w:t>ensured</w:t>
      </w:r>
      <w:r>
        <w:rPr>
          <w:spacing w:val="1"/>
        </w:rPr>
        <w:t xml:space="preserve"> </w:t>
      </w:r>
      <w:r>
        <w:t>is</w:t>
      </w:r>
      <w:r>
        <w:rPr>
          <w:spacing w:val="1"/>
        </w:rPr>
        <w:t xml:space="preserve"> </w:t>
      </w:r>
      <w:r>
        <w:t>that</w:t>
      </w:r>
      <w:r>
        <w:rPr>
          <w:spacing w:val="1"/>
        </w:rPr>
        <w:t xml:space="preserve"> </w:t>
      </w:r>
      <w:r>
        <w:t>you’ll</w:t>
      </w:r>
      <w:r>
        <w:rPr>
          <w:spacing w:val="1"/>
        </w:rPr>
        <w:t xml:space="preserve"> </w:t>
      </w:r>
      <w:r>
        <w:t>have</w:t>
      </w:r>
      <w:r>
        <w:rPr>
          <w:spacing w:val="1"/>
        </w:rPr>
        <w:t xml:space="preserve"> </w:t>
      </w:r>
      <w:r>
        <w:t>a</w:t>
      </w:r>
      <w:r>
        <w:rPr>
          <w:spacing w:val="1"/>
        </w:rPr>
        <w:t xml:space="preserve"> </w:t>
      </w:r>
      <w:r>
        <w:t>less</w:t>
      </w:r>
      <w:r>
        <w:rPr>
          <w:spacing w:val="1"/>
        </w:rPr>
        <w:t xml:space="preserve"> </w:t>
      </w:r>
      <w:r>
        <w:t>infuriating</w:t>
      </w:r>
      <w:r>
        <w:rPr>
          <w:spacing w:val="1"/>
        </w:rPr>
        <w:t xml:space="preserve"> </w:t>
      </w:r>
      <w:r>
        <w:t>time</w:t>
      </w:r>
      <w:r>
        <w:rPr>
          <w:spacing w:val="1"/>
        </w:rPr>
        <w:t xml:space="preserve"> </w:t>
      </w:r>
      <w:r>
        <w:t>in</w:t>
      </w:r>
      <w:r>
        <w:rPr>
          <w:spacing w:val="1"/>
        </w:rPr>
        <w:t xml:space="preserve"> </w:t>
      </w:r>
      <w:r>
        <w:t>PHP</w:t>
      </w:r>
      <w:r>
        <w:rPr>
          <w:spacing w:val="1"/>
        </w:rPr>
        <w:t xml:space="preserve"> </w:t>
      </w:r>
      <w:r>
        <w:t>development</w:t>
      </w:r>
      <w:r>
        <w:rPr>
          <w:spacing w:val="1"/>
        </w:rPr>
        <w:t xml:space="preserve"> </w:t>
      </w:r>
      <w:r>
        <w:t>with</w:t>
      </w:r>
      <w:r>
        <w:rPr>
          <w:spacing w:val="1"/>
        </w:rPr>
        <w:t xml:space="preserve"> </w:t>
      </w:r>
      <w:r>
        <w:t>PHP</w:t>
      </w:r>
      <w:r>
        <w:rPr>
          <w:spacing w:val="1"/>
        </w:rPr>
        <w:t xml:space="preserve"> </w:t>
      </w:r>
      <w:r>
        <w:t>development</w:t>
      </w:r>
      <w:r>
        <w:rPr>
          <w:spacing w:val="6"/>
        </w:rPr>
        <w:t xml:space="preserve"> </w:t>
      </w:r>
      <w:r>
        <w:t>tools</w:t>
      </w:r>
      <w:r>
        <w:rPr>
          <w:spacing w:val="-1"/>
        </w:rPr>
        <w:t xml:space="preserve"> </w:t>
      </w:r>
      <w:r>
        <w:t>when</w:t>
      </w:r>
      <w:r>
        <w:rPr>
          <w:spacing w:val="-4"/>
        </w:rPr>
        <w:t xml:space="preserve"> </w:t>
      </w:r>
      <w:r>
        <w:t>compared</w:t>
      </w:r>
      <w:r>
        <w:rPr>
          <w:spacing w:val="1"/>
        </w:rPr>
        <w:t xml:space="preserve"> </w:t>
      </w:r>
      <w:r>
        <w:t>to</w:t>
      </w:r>
      <w:r>
        <w:rPr>
          <w:spacing w:val="1"/>
        </w:rPr>
        <w:t xml:space="preserve"> </w:t>
      </w:r>
      <w:r>
        <w:t>doing</w:t>
      </w:r>
      <w:r>
        <w:rPr>
          <w:spacing w:val="2"/>
        </w:rPr>
        <w:t xml:space="preserve"> </w:t>
      </w:r>
      <w:r>
        <w:t>the same</w:t>
      </w:r>
      <w:r>
        <w:rPr>
          <w:spacing w:val="5"/>
        </w:rPr>
        <w:t xml:space="preserve"> </w:t>
      </w:r>
      <w:r>
        <w:t>in</w:t>
      </w:r>
      <w:r>
        <w:rPr>
          <w:spacing w:val="-4"/>
        </w:rPr>
        <w:t xml:space="preserve"> </w:t>
      </w:r>
      <w:r>
        <w:t>an</w:t>
      </w:r>
      <w:r>
        <w:rPr>
          <w:spacing w:val="-4"/>
        </w:rPr>
        <w:t xml:space="preserve"> </w:t>
      </w:r>
      <w:r>
        <w:t>old-fashioned</w:t>
      </w:r>
      <w:r>
        <w:rPr>
          <w:spacing w:val="2"/>
        </w:rPr>
        <w:t xml:space="preserve"> </w:t>
      </w:r>
      <w:r>
        <w:t>way.</w:t>
      </w:r>
    </w:p>
    <w:p w:rsidR="00E55C63" w:rsidRDefault="00E55C63">
      <w:pPr>
        <w:pStyle w:val="BodyText"/>
        <w:spacing w:before="8"/>
        <w:rPr>
          <w:sz w:val="25"/>
        </w:rPr>
      </w:pPr>
    </w:p>
    <w:p w:rsidR="00E55C63" w:rsidRDefault="001061A5">
      <w:pPr>
        <w:pStyle w:val="Heading8"/>
        <w:numPr>
          <w:ilvl w:val="2"/>
          <w:numId w:val="9"/>
        </w:numPr>
        <w:tabs>
          <w:tab w:val="left" w:pos="711"/>
        </w:tabs>
        <w:ind w:hanging="543"/>
      </w:pPr>
      <w:bookmarkStart w:id="34" w:name="6.1.3_Web_Server"/>
      <w:bookmarkEnd w:id="34"/>
      <w:r>
        <w:t>Web</w:t>
      </w:r>
      <w:r>
        <w:rPr>
          <w:spacing w:val="-4"/>
        </w:rPr>
        <w:t xml:space="preserve"> </w:t>
      </w:r>
      <w:r>
        <w:t>Server</w:t>
      </w:r>
    </w:p>
    <w:p w:rsidR="00E55C63" w:rsidRDefault="00E55C63">
      <w:pPr>
        <w:pStyle w:val="BodyText"/>
        <w:spacing w:before="10"/>
        <w:rPr>
          <w:b/>
        </w:rPr>
      </w:pPr>
    </w:p>
    <w:p w:rsidR="00E55C63" w:rsidRDefault="001061A5">
      <w:pPr>
        <w:pStyle w:val="BodyText"/>
        <w:spacing w:line="360" w:lineRule="auto"/>
        <w:ind w:left="245" w:right="644"/>
      </w:pPr>
      <w:r>
        <w:rPr>
          <w:spacing w:val="-1"/>
        </w:rPr>
        <w:t>Since</w:t>
      </w:r>
      <w:r>
        <w:rPr>
          <w:spacing w:val="-8"/>
        </w:rPr>
        <w:t xml:space="preserve"> </w:t>
      </w:r>
      <w:r>
        <w:rPr>
          <w:spacing w:val="-1"/>
        </w:rPr>
        <w:t>PHP</w:t>
      </w:r>
      <w:r>
        <w:rPr>
          <w:spacing w:val="-5"/>
        </w:rPr>
        <w:t xml:space="preserve"> </w:t>
      </w:r>
      <w:r>
        <w:rPr>
          <w:spacing w:val="-1"/>
        </w:rPr>
        <w:t>is</w:t>
      </w:r>
      <w:r>
        <w:rPr>
          <w:spacing w:val="-8"/>
        </w:rPr>
        <w:t xml:space="preserve"> </w:t>
      </w:r>
      <w:r>
        <w:rPr>
          <w:spacing w:val="-1"/>
        </w:rPr>
        <w:t>server-side,</w:t>
      </w:r>
      <w:r>
        <w:rPr>
          <w:spacing w:val="1"/>
        </w:rPr>
        <w:t xml:space="preserve"> </w:t>
      </w:r>
      <w:r>
        <w:t>it</w:t>
      </w:r>
      <w:r>
        <w:rPr>
          <w:spacing w:val="-2"/>
        </w:rPr>
        <w:t xml:space="preserve"> </w:t>
      </w:r>
      <w:r>
        <w:t>can’t</w:t>
      </w:r>
      <w:r>
        <w:rPr>
          <w:spacing w:val="-1"/>
        </w:rPr>
        <w:t xml:space="preserve"> </w:t>
      </w:r>
      <w:r>
        <w:t>run</w:t>
      </w:r>
      <w:r>
        <w:rPr>
          <w:spacing w:val="-15"/>
        </w:rPr>
        <w:t xml:space="preserve"> </w:t>
      </w:r>
      <w:r>
        <w:t>on</w:t>
      </w:r>
      <w:r>
        <w:rPr>
          <w:spacing w:val="-11"/>
        </w:rPr>
        <w:t xml:space="preserve"> </w:t>
      </w:r>
      <w:r>
        <w:t>a</w:t>
      </w:r>
      <w:r>
        <w:rPr>
          <w:spacing w:val="-7"/>
        </w:rPr>
        <w:t xml:space="preserve"> </w:t>
      </w:r>
      <w:r>
        <w:t>web</w:t>
      </w:r>
      <w:r>
        <w:rPr>
          <w:spacing w:val="-11"/>
        </w:rPr>
        <w:t xml:space="preserve"> </w:t>
      </w:r>
      <w:r>
        <w:t>browser</w:t>
      </w:r>
      <w:r>
        <w:rPr>
          <w:spacing w:val="-4"/>
        </w:rPr>
        <w:t xml:space="preserve"> </w:t>
      </w:r>
      <w:r>
        <w:t>(which</w:t>
      </w:r>
      <w:r>
        <w:rPr>
          <w:spacing w:val="-6"/>
        </w:rPr>
        <w:t xml:space="preserve"> </w:t>
      </w:r>
      <w:r>
        <w:t>is</w:t>
      </w:r>
      <w:r>
        <w:rPr>
          <w:spacing w:val="-8"/>
        </w:rPr>
        <w:t xml:space="preserve"> </w:t>
      </w:r>
      <w:r>
        <w:t>client-side).</w:t>
      </w:r>
      <w:r>
        <w:rPr>
          <w:spacing w:val="-4"/>
        </w:rPr>
        <w:t xml:space="preserve"> </w:t>
      </w:r>
      <w:r>
        <w:t>Only</w:t>
      </w:r>
      <w:r>
        <w:rPr>
          <w:spacing w:val="-15"/>
        </w:rPr>
        <w:t xml:space="preserve"> </w:t>
      </w:r>
      <w:r>
        <w:t>a</w:t>
      </w:r>
      <w:r>
        <w:rPr>
          <w:spacing w:val="-7"/>
        </w:rPr>
        <w:t xml:space="preserve"> </w:t>
      </w:r>
      <w:r>
        <w:t>server</w:t>
      </w:r>
      <w:r>
        <w:rPr>
          <w:spacing w:val="-1"/>
        </w:rPr>
        <w:t xml:space="preserve"> </w:t>
      </w:r>
      <w:r>
        <w:t>is</w:t>
      </w:r>
      <w:r>
        <w:rPr>
          <w:spacing w:val="-8"/>
        </w:rPr>
        <w:t xml:space="preserve"> </w:t>
      </w:r>
      <w:r>
        <w:t>capable</w:t>
      </w:r>
      <w:r>
        <w:rPr>
          <w:spacing w:val="-57"/>
        </w:rPr>
        <w:t xml:space="preserve"> </w:t>
      </w:r>
      <w:r>
        <w:t>of</w:t>
      </w:r>
      <w:r>
        <w:rPr>
          <w:spacing w:val="-2"/>
        </w:rPr>
        <w:t xml:space="preserve"> </w:t>
      </w:r>
      <w:r>
        <w:t>interacting</w:t>
      </w:r>
      <w:r>
        <w:rPr>
          <w:spacing w:val="2"/>
        </w:rPr>
        <w:t xml:space="preserve"> </w:t>
      </w:r>
      <w:r>
        <w:t>with</w:t>
      </w:r>
      <w:r>
        <w:rPr>
          <w:spacing w:val="-3"/>
        </w:rPr>
        <w:t xml:space="preserve"> </w:t>
      </w:r>
      <w:r>
        <w:t>the</w:t>
      </w:r>
      <w:r>
        <w:rPr>
          <w:spacing w:val="1"/>
        </w:rPr>
        <w:t xml:space="preserve"> </w:t>
      </w:r>
      <w:r>
        <w:t>PHP</w:t>
      </w:r>
      <w:r>
        <w:rPr>
          <w:spacing w:val="2"/>
        </w:rPr>
        <w:t xml:space="preserve"> </w:t>
      </w:r>
      <w:r>
        <w:t>interpreter.</w:t>
      </w:r>
    </w:p>
    <w:p w:rsidR="00E55C63" w:rsidRDefault="001061A5">
      <w:pPr>
        <w:pStyle w:val="BodyText"/>
        <w:spacing w:before="180" w:line="360" w:lineRule="auto"/>
        <w:ind w:left="245" w:right="461"/>
      </w:pPr>
      <w:r>
        <w:t>There are two popular choices for local servers when working with PHP; XAMPP and WAMP. Both</w:t>
      </w:r>
      <w:r>
        <w:rPr>
          <w:spacing w:val="-57"/>
        </w:rPr>
        <w:t xml:space="preserve"> </w:t>
      </w:r>
      <w:r>
        <w:t>are</w:t>
      </w:r>
      <w:r>
        <w:rPr>
          <w:spacing w:val="-1"/>
        </w:rPr>
        <w:t xml:space="preserve"> </w:t>
      </w:r>
      <w:r>
        <w:t>free,</w:t>
      </w:r>
      <w:r>
        <w:rPr>
          <w:spacing w:val="3"/>
        </w:rPr>
        <w:t xml:space="preserve"> </w:t>
      </w:r>
      <w:r>
        <w:t>open-source software</w:t>
      </w:r>
      <w:r>
        <w:rPr>
          <w:spacing w:val="-5"/>
        </w:rPr>
        <w:t xml:space="preserve"> </w:t>
      </w:r>
      <w:r>
        <w:t>that</w:t>
      </w:r>
      <w:r>
        <w:rPr>
          <w:spacing w:val="6"/>
        </w:rPr>
        <w:t xml:space="preserve"> </w:t>
      </w:r>
      <w:r>
        <w:t>you</w:t>
      </w:r>
      <w:r>
        <w:rPr>
          <w:spacing w:val="1"/>
        </w:rPr>
        <w:t xml:space="preserve"> </w:t>
      </w:r>
      <w:r>
        <w:t>can</w:t>
      </w:r>
      <w:r>
        <w:rPr>
          <w:spacing w:val="-4"/>
        </w:rPr>
        <w:t xml:space="preserve"> </w:t>
      </w:r>
      <w:r>
        <w:t>download from</w:t>
      </w:r>
      <w:r>
        <w:rPr>
          <w:spacing w:val="-8"/>
        </w:rPr>
        <w:t xml:space="preserve"> </w:t>
      </w:r>
      <w:r>
        <w:t>their</w:t>
      </w:r>
      <w:r>
        <w:rPr>
          <w:spacing w:val="2"/>
        </w:rPr>
        <w:t xml:space="preserve"> </w:t>
      </w:r>
      <w:r>
        <w:t>respective websites.</w:t>
      </w:r>
    </w:p>
    <w:p w:rsidR="00E55C63" w:rsidRDefault="001061A5">
      <w:pPr>
        <w:pStyle w:val="BodyText"/>
        <w:spacing w:before="181" w:line="360" w:lineRule="auto"/>
        <w:ind w:left="245" w:right="748"/>
      </w:pPr>
      <w:r>
        <w:t>Once</w:t>
      </w:r>
      <w:r>
        <w:rPr>
          <w:spacing w:val="1"/>
        </w:rPr>
        <w:t xml:space="preserve"> </w:t>
      </w:r>
      <w:r>
        <w:t>you’ve</w:t>
      </w:r>
      <w:r>
        <w:rPr>
          <w:spacing w:val="1"/>
        </w:rPr>
        <w:t xml:space="preserve"> </w:t>
      </w:r>
      <w:r>
        <w:t>successfully</w:t>
      </w:r>
      <w:r>
        <w:rPr>
          <w:spacing w:val="1"/>
        </w:rPr>
        <w:t xml:space="preserve"> </w:t>
      </w:r>
      <w:r>
        <w:t>downloaded</w:t>
      </w:r>
      <w:r>
        <w:rPr>
          <w:spacing w:val="1"/>
        </w:rPr>
        <w:t xml:space="preserve"> </w:t>
      </w:r>
      <w:r>
        <w:t>the</w:t>
      </w:r>
      <w:r>
        <w:rPr>
          <w:spacing w:val="1"/>
        </w:rPr>
        <w:t xml:space="preserve"> </w:t>
      </w:r>
      <w:r>
        <w:t>server,</w:t>
      </w:r>
      <w:r>
        <w:rPr>
          <w:spacing w:val="1"/>
        </w:rPr>
        <w:t xml:space="preserve"> </w:t>
      </w:r>
      <w:r>
        <w:t>its</w:t>
      </w:r>
      <w:r>
        <w:rPr>
          <w:spacing w:val="1"/>
        </w:rPr>
        <w:t xml:space="preserve"> </w:t>
      </w:r>
      <w:r>
        <w:t>directory</w:t>
      </w:r>
      <w:r>
        <w:rPr>
          <w:spacing w:val="1"/>
        </w:rPr>
        <w:t xml:space="preserve"> </w:t>
      </w:r>
      <w:r>
        <w:t>will</w:t>
      </w:r>
      <w:r>
        <w:rPr>
          <w:spacing w:val="1"/>
        </w:rPr>
        <w:t xml:space="preserve"> </w:t>
      </w:r>
      <w:r>
        <w:t>have</w:t>
      </w:r>
      <w:r>
        <w:rPr>
          <w:spacing w:val="1"/>
        </w:rPr>
        <w:t xml:space="preserve"> </w:t>
      </w:r>
      <w:r>
        <w:t>a</w:t>
      </w:r>
      <w:r>
        <w:rPr>
          <w:spacing w:val="1"/>
        </w:rPr>
        <w:t xml:space="preserve"> </w:t>
      </w:r>
      <w:r>
        <w:t>folder</w:t>
      </w:r>
      <w:r>
        <w:rPr>
          <w:spacing w:val="1"/>
        </w:rPr>
        <w:t xml:space="preserve"> </w:t>
      </w:r>
      <w:r>
        <w:t>titled</w:t>
      </w:r>
      <w:r>
        <w:rPr>
          <w:spacing w:val="1"/>
        </w:rPr>
        <w:t xml:space="preserve"> </w:t>
      </w:r>
      <w:hyperlink r:id="rId32">
        <w:r>
          <w:t>www.</w:t>
        </w:r>
      </w:hyperlink>
      <w:r>
        <w:rPr>
          <w:spacing w:val="-57"/>
        </w:rPr>
        <w:t xml:space="preserve"> </w:t>
      </w:r>
      <w:r>
        <w:t>Remember this</w:t>
      </w:r>
      <w:r>
        <w:rPr>
          <w:spacing w:val="1"/>
        </w:rPr>
        <w:t xml:space="preserve"> </w:t>
      </w:r>
      <w:r>
        <w:t>folder</w:t>
      </w:r>
      <w:r>
        <w:rPr>
          <w:spacing w:val="1"/>
        </w:rPr>
        <w:t xml:space="preserve"> </w:t>
      </w:r>
      <w:r>
        <w:t>as</w:t>
      </w:r>
      <w:r>
        <w:rPr>
          <w:spacing w:val="1"/>
        </w:rPr>
        <w:t xml:space="preserve"> </w:t>
      </w:r>
      <w:r>
        <w:t>it</w:t>
      </w:r>
      <w:r>
        <w:rPr>
          <w:spacing w:val="9"/>
        </w:rPr>
        <w:t xml:space="preserve"> </w:t>
      </w:r>
      <w:r>
        <w:t>is</w:t>
      </w:r>
      <w:r>
        <w:rPr>
          <w:spacing w:val="-3"/>
        </w:rPr>
        <w:t xml:space="preserve"> </w:t>
      </w:r>
      <w:r>
        <w:t>the</w:t>
      </w:r>
      <w:r>
        <w:rPr>
          <w:spacing w:val="-1"/>
        </w:rPr>
        <w:t xml:space="preserve"> </w:t>
      </w:r>
      <w:r>
        <w:t>default</w:t>
      </w:r>
      <w:r>
        <w:rPr>
          <w:spacing w:val="9"/>
        </w:rPr>
        <w:t xml:space="preserve"> </w:t>
      </w:r>
      <w:r>
        <w:t>location</w:t>
      </w:r>
      <w:r>
        <w:rPr>
          <w:spacing w:val="-6"/>
        </w:rPr>
        <w:t xml:space="preserve"> </w:t>
      </w:r>
      <w:r>
        <w:t>where</w:t>
      </w:r>
      <w:r>
        <w:rPr>
          <w:spacing w:val="-1"/>
        </w:rPr>
        <w:t xml:space="preserve"> </w:t>
      </w:r>
      <w:r>
        <w:t>all</w:t>
      </w:r>
      <w:r>
        <w:rPr>
          <w:spacing w:val="-1"/>
        </w:rPr>
        <w:t xml:space="preserve"> </w:t>
      </w:r>
      <w:r>
        <w:t>your</w:t>
      </w:r>
      <w:r>
        <w:rPr>
          <w:spacing w:val="1"/>
        </w:rPr>
        <w:t xml:space="preserve"> </w:t>
      </w:r>
      <w:r>
        <w:t>PHP</w:t>
      </w:r>
      <w:r>
        <w:rPr>
          <w:spacing w:val="-1"/>
        </w:rPr>
        <w:t xml:space="preserve"> </w:t>
      </w:r>
      <w:r>
        <w:t>projects</w:t>
      </w:r>
      <w:r>
        <w:rPr>
          <w:spacing w:val="-2"/>
        </w:rPr>
        <w:t xml:space="preserve"> </w:t>
      </w:r>
      <w:r>
        <w:t>will</w:t>
      </w:r>
      <w:r>
        <w:rPr>
          <w:spacing w:val="-5"/>
        </w:rPr>
        <w:t xml:space="preserve"> </w:t>
      </w:r>
      <w:r>
        <w:t>be</w:t>
      </w:r>
      <w:r>
        <w:rPr>
          <w:spacing w:val="-1"/>
        </w:rPr>
        <w:t xml:space="preserve"> </w:t>
      </w:r>
      <w:r>
        <w:t>saved.</w:t>
      </w:r>
    </w:p>
    <w:p w:rsidR="00E55C63" w:rsidRDefault="001061A5">
      <w:pPr>
        <w:pStyle w:val="BodyText"/>
        <w:spacing w:before="181" w:line="518" w:lineRule="auto"/>
        <w:ind w:left="245" w:right="3028"/>
      </w:pPr>
      <w:r>
        <w:t>Here’s</w:t>
      </w:r>
      <w:r>
        <w:rPr>
          <w:spacing w:val="-1"/>
        </w:rPr>
        <w:t xml:space="preserve"> </w:t>
      </w:r>
      <w:r>
        <w:t>how</w:t>
      </w:r>
      <w:r>
        <w:rPr>
          <w:spacing w:val="-7"/>
        </w:rPr>
        <w:t xml:space="preserve"> </w:t>
      </w:r>
      <w:r>
        <w:t>to</w:t>
      </w:r>
      <w:r>
        <w:rPr>
          <w:spacing w:val="-3"/>
        </w:rPr>
        <w:t xml:space="preserve"> </w:t>
      </w:r>
      <w:r>
        <w:t>run</w:t>
      </w:r>
      <w:r>
        <w:rPr>
          <w:spacing w:val="-2"/>
        </w:rPr>
        <w:t xml:space="preserve"> </w:t>
      </w:r>
      <w:r>
        <w:t>your</w:t>
      </w:r>
      <w:r>
        <w:rPr>
          <w:spacing w:val="-2"/>
        </w:rPr>
        <w:t xml:space="preserve"> </w:t>
      </w:r>
      <w:r>
        <w:t>PHP</w:t>
      </w:r>
      <w:r>
        <w:rPr>
          <w:spacing w:val="-7"/>
        </w:rPr>
        <w:t xml:space="preserve"> </w:t>
      </w:r>
      <w:r>
        <w:t>script/project</w:t>
      </w:r>
      <w:r>
        <w:rPr>
          <w:spacing w:val="2"/>
        </w:rPr>
        <w:t xml:space="preserve"> </w:t>
      </w:r>
      <w:r>
        <w:t>locally</w:t>
      </w:r>
      <w:r>
        <w:rPr>
          <w:spacing w:val="-2"/>
        </w:rPr>
        <w:t xml:space="preserve"> </w:t>
      </w:r>
      <w:r>
        <w:t>i.e.,</w:t>
      </w:r>
      <w:r>
        <w:rPr>
          <w:spacing w:val="-9"/>
        </w:rPr>
        <w:t xml:space="preserve"> </w:t>
      </w:r>
      <w:r>
        <w:t>on</w:t>
      </w:r>
      <w:r>
        <w:rPr>
          <w:spacing w:val="-3"/>
        </w:rPr>
        <w:t xml:space="preserve"> </w:t>
      </w:r>
      <w:r>
        <w:t>your</w:t>
      </w:r>
      <w:r>
        <w:rPr>
          <w:spacing w:val="-1"/>
        </w:rPr>
        <w:t xml:space="preserve"> </w:t>
      </w:r>
      <w:r>
        <w:t>machine:</w:t>
      </w:r>
      <w:r>
        <w:rPr>
          <w:spacing w:val="-57"/>
        </w:rPr>
        <w:t xml:space="preserve"> </w:t>
      </w:r>
      <w:r>
        <w:t>Open</w:t>
      </w:r>
      <w:r>
        <w:rPr>
          <w:spacing w:val="-4"/>
        </w:rPr>
        <w:t xml:space="preserve"> </w:t>
      </w:r>
      <w:r>
        <w:t>a</w:t>
      </w:r>
      <w:r>
        <w:rPr>
          <w:spacing w:val="1"/>
        </w:rPr>
        <w:t xml:space="preserve"> </w:t>
      </w:r>
      <w:r>
        <w:t>web</w:t>
      </w:r>
      <w:r>
        <w:rPr>
          <w:spacing w:val="-3"/>
        </w:rPr>
        <w:t xml:space="preserve"> </w:t>
      </w:r>
      <w:r>
        <w:t>browser.</w:t>
      </w:r>
    </w:p>
    <w:p w:rsidR="00E55C63" w:rsidRDefault="001061A5">
      <w:pPr>
        <w:pStyle w:val="BodyText"/>
        <w:spacing w:line="269" w:lineRule="exact"/>
        <w:ind w:left="245"/>
      </w:pPr>
      <w:r>
        <w:t>Type</w:t>
      </w:r>
      <w:r>
        <w:rPr>
          <w:spacing w:val="-3"/>
        </w:rPr>
        <w:t xml:space="preserve"> </w:t>
      </w:r>
      <w:r>
        <w:t>the</w:t>
      </w:r>
      <w:r>
        <w:rPr>
          <w:spacing w:val="-2"/>
        </w:rPr>
        <w:t xml:space="preserve"> </w:t>
      </w:r>
      <w:r>
        <w:t>following</w:t>
      </w:r>
      <w:r>
        <w:rPr>
          <w:spacing w:val="3"/>
        </w:rPr>
        <w:t xml:space="preserve"> </w:t>
      </w:r>
      <w:r>
        <w:t>in</w:t>
      </w:r>
      <w:r>
        <w:rPr>
          <w:spacing w:val="-6"/>
        </w:rPr>
        <w:t xml:space="preserve"> </w:t>
      </w:r>
      <w:r>
        <w:t>the</w:t>
      </w:r>
      <w:r>
        <w:rPr>
          <w:spacing w:val="-2"/>
        </w:rPr>
        <w:t xml:space="preserve"> </w:t>
      </w:r>
      <w:r>
        <w:t>URL</w:t>
      </w:r>
      <w:r>
        <w:rPr>
          <w:spacing w:val="-4"/>
        </w:rPr>
        <w:t xml:space="preserve"> </w:t>
      </w:r>
      <w:r>
        <w:t>bar:</w:t>
      </w:r>
    </w:p>
    <w:p w:rsidR="00E55C63" w:rsidRDefault="00E55C63">
      <w:pPr>
        <w:spacing w:line="269" w:lineRule="exact"/>
        <w:sectPr w:rsidR="00E55C63">
          <w:pgSz w:w="11910" w:h="16840"/>
          <w:pgMar w:top="1040" w:right="400" w:bottom="980" w:left="840" w:header="725" w:footer="790" w:gutter="0"/>
          <w:cols w:space="720"/>
        </w:sectPr>
      </w:pPr>
    </w:p>
    <w:p w:rsidR="00E55C63" w:rsidRDefault="003F2526">
      <w:pPr>
        <w:pStyle w:val="BodyText"/>
        <w:spacing w:before="172" w:line="518" w:lineRule="auto"/>
        <w:ind w:left="245" w:right="6938"/>
      </w:pPr>
      <w:hyperlink r:id="rId33">
        <w:r w:rsidR="001061A5">
          <w:rPr>
            <w:spacing w:val="-1"/>
          </w:rPr>
          <w:t>http://localhost/somefilename.php</w:t>
        </w:r>
      </w:hyperlink>
      <w:r w:rsidR="001061A5">
        <w:rPr>
          <w:spacing w:val="-57"/>
        </w:rPr>
        <w:t xml:space="preserve"> </w:t>
      </w:r>
      <w:r w:rsidR="001061A5">
        <w:t>Hit</w:t>
      </w:r>
      <w:r w:rsidR="001061A5">
        <w:rPr>
          <w:spacing w:val="6"/>
        </w:rPr>
        <w:t xml:space="preserve"> </w:t>
      </w:r>
      <w:r w:rsidR="001061A5">
        <w:t>Enter.</w:t>
      </w:r>
    </w:p>
    <w:p w:rsidR="00E55C63" w:rsidRDefault="001061A5">
      <w:pPr>
        <w:pStyle w:val="BodyText"/>
        <w:spacing w:line="275" w:lineRule="exact"/>
        <w:ind w:left="245"/>
      </w:pPr>
      <w:r>
        <w:rPr>
          <w:b/>
        </w:rPr>
        <w:t>Note</w:t>
      </w:r>
      <w:r>
        <w:t>:</w:t>
      </w:r>
      <w:r>
        <w:rPr>
          <w:spacing w:val="-2"/>
        </w:rPr>
        <w:t xml:space="preserve"> </w:t>
      </w:r>
      <w:r>
        <w:t>You</w:t>
      </w:r>
      <w:r>
        <w:rPr>
          <w:spacing w:val="-2"/>
        </w:rPr>
        <w:t xml:space="preserve"> </w:t>
      </w:r>
      <w:r>
        <w:t>need</w:t>
      </w:r>
      <w:r>
        <w:rPr>
          <w:spacing w:val="-1"/>
        </w:rPr>
        <w:t xml:space="preserve"> </w:t>
      </w:r>
      <w:r>
        <w:t>first</w:t>
      </w:r>
      <w:r>
        <w:rPr>
          <w:spacing w:val="3"/>
        </w:rPr>
        <w:t xml:space="preserve"> </w:t>
      </w:r>
      <w:r>
        <w:t>to</w:t>
      </w:r>
      <w:r>
        <w:rPr>
          <w:spacing w:val="-2"/>
        </w:rPr>
        <w:t xml:space="preserve"> </w:t>
      </w:r>
      <w:r>
        <w:t>download, install,</w:t>
      </w:r>
      <w:r>
        <w:rPr>
          <w:spacing w:val="1"/>
        </w:rPr>
        <w:t xml:space="preserve"> </w:t>
      </w:r>
      <w:r>
        <w:t>and</w:t>
      </w:r>
      <w:r>
        <w:rPr>
          <w:spacing w:val="-2"/>
        </w:rPr>
        <w:t xml:space="preserve"> </w:t>
      </w:r>
      <w:r>
        <w:t>configure</w:t>
      </w:r>
      <w:r>
        <w:rPr>
          <w:spacing w:val="4"/>
        </w:rPr>
        <w:t xml:space="preserve"> </w:t>
      </w:r>
      <w:r>
        <w:t>a</w:t>
      </w:r>
      <w:r>
        <w:rPr>
          <w:spacing w:val="-3"/>
        </w:rPr>
        <w:t xml:space="preserve"> </w:t>
      </w:r>
      <w:r>
        <w:t>web</w:t>
      </w:r>
      <w:r>
        <w:rPr>
          <w:spacing w:val="-6"/>
        </w:rPr>
        <w:t xml:space="preserve"> </w:t>
      </w:r>
      <w:r>
        <w:t>server</w:t>
      </w:r>
      <w:r>
        <w:rPr>
          <w:spacing w:val="-1"/>
        </w:rPr>
        <w:t xml:space="preserve"> </w:t>
      </w:r>
      <w:r>
        <w:t>to</w:t>
      </w:r>
      <w:r>
        <w:rPr>
          <w:spacing w:val="-1"/>
        </w:rPr>
        <w:t xml:space="preserve"> </w:t>
      </w:r>
      <w:r>
        <w:t>run</w:t>
      </w:r>
      <w:r>
        <w:rPr>
          <w:spacing w:val="-7"/>
        </w:rPr>
        <w:t xml:space="preserve"> </w:t>
      </w:r>
      <w:r>
        <w:t>PHP</w:t>
      </w:r>
      <w:r>
        <w:rPr>
          <w:spacing w:val="-1"/>
        </w:rPr>
        <w:t xml:space="preserve"> </w:t>
      </w:r>
      <w:r>
        <w:t>code.</w:t>
      </w:r>
    </w:p>
    <w:p w:rsidR="00E55C63" w:rsidRDefault="00E55C63">
      <w:pPr>
        <w:pStyle w:val="BodyText"/>
        <w:spacing w:before="4"/>
        <w:rPr>
          <w:sz w:val="27"/>
        </w:rPr>
      </w:pPr>
    </w:p>
    <w:p w:rsidR="00E55C63" w:rsidRDefault="001061A5">
      <w:pPr>
        <w:pStyle w:val="BodyText"/>
        <w:spacing w:line="362" w:lineRule="auto"/>
        <w:ind w:left="245" w:right="733"/>
        <w:jc w:val="both"/>
      </w:pPr>
      <w:r>
        <w:t>Your PHP script/project will be executed on your computer. For executing the same onto the world</w:t>
      </w:r>
      <w:r>
        <w:rPr>
          <w:spacing w:val="1"/>
        </w:rPr>
        <w:t xml:space="preserve"> </w:t>
      </w:r>
      <w:r>
        <w:t>wide web,</w:t>
      </w:r>
      <w:r>
        <w:rPr>
          <w:spacing w:val="8"/>
        </w:rPr>
        <w:t xml:space="preserve"> </w:t>
      </w:r>
      <w:r>
        <w:t>you</w:t>
      </w:r>
      <w:r>
        <w:rPr>
          <w:spacing w:val="1"/>
        </w:rPr>
        <w:t xml:space="preserve"> </w:t>
      </w:r>
      <w:r>
        <w:t>need</w:t>
      </w:r>
      <w:r>
        <w:rPr>
          <w:spacing w:val="1"/>
        </w:rPr>
        <w:t xml:space="preserve"> </w:t>
      </w:r>
      <w:r>
        <w:t>to</w:t>
      </w:r>
      <w:r>
        <w:rPr>
          <w:spacing w:val="6"/>
        </w:rPr>
        <w:t xml:space="preserve"> </w:t>
      </w:r>
      <w:r>
        <w:t>have a web</w:t>
      </w:r>
      <w:r>
        <w:rPr>
          <w:spacing w:val="-4"/>
        </w:rPr>
        <w:t xml:space="preserve"> </w:t>
      </w:r>
      <w:r>
        <w:t>host</w:t>
      </w:r>
      <w:r>
        <w:rPr>
          <w:spacing w:val="6"/>
        </w:rPr>
        <w:t xml:space="preserve"> </w:t>
      </w:r>
      <w:r>
        <w:t>i.e.,</w:t>
      </w:r>
      <w:r>
        <w:rPr>
          <w:spacing w:val="4"/>
        </w:rPr>
        <w:t xml:space="preserve"> </w:t>
      </w:r>
      <w:r>
        <w:t>a hosting</w:t>
      </w:r>
      <w:r>
        <w:rPr>
          <w:spacing w:val="1"/>
        </w:rPr>
        <w:t xml:space="preserve"> </w:t>
      </w:r>
      <w:r>
        <w:t>company.</w:t>
      </w:r>
    </w:p>
    <w:p w:rsidR="00E55C63" w:rsidRDefault="00E55C63">
      <w:pPr>
        <w:pStyle w:val="BodyText"/>
        <w:spacing w:before="1"/>
        <w:rPr>
          <w:sz w:val="26"/>
        </w:rPr>
      </w:pPr>
    </w:p>
    <w:p w:rsidR="00E55C63" w:rsidRDefault="001061A5">
      <w:pPr>
        <w:pStyle w:val="Heading8"/>
        <w:numPr>
          <w:ilvl w:val="2"/>
          <w:numId w:val="9"/>
        </w:numPr>
        <w:tabs>
          <w:tab w:val="left" w:pos="711"/>
        </w:tabs>
        <w:ind w:hanging="543"/>
      </w:pPr>
      <w:bookmarkStart w:id="35" w:name="6.1.4_Database_Management_System_(DBMS)"/>
      <w:bookmarkEnd w:id="35"/>
      <w:r>
        <w:t>Database</w:t>
      </w:r>
      <w:r>
        <w:rPr>
          <w:spacing w:val="-9"/>
        </w:rPr>
        <w:t xml:space="preserve"> </w:t>
      </w:r>
      <w:r>
        <w:t>Management</w:t>
      </w:r>
      <w:r>
        <w:rPr>
          <w:spacing w:val="-1"/>
        </w:rPr>
        <w:t xml:space="preserve"> </w:t>
      </w:r>
      <w:r>
        <w:t>System</w:t>
      </w:r>
      <w:r>
        <w:rPr>
          <w:spacing w:val="-6"/>
        </w:rPr>
        <w:t xml:space="preserve"> </w:t>
      </w:r>
      <w:r>
        <w:t>(DBMS)</w:t>
      </w:r>
    </w:p>
    <w:p w:rsidR="00E55C63" w:rsidRDefault="00E55C63">
      <w:pPr>
        <w:pStyle w:val="BodyText"/>
        <w:spacing w:before="10"/>
        <w:rPr>
          <w:b/>
        </w:rPr>
      </w:pPr>
    </w:p>
    <w:p w:rsidR="00E55C63" w:rsidRDefault="001061A5">
      <w:pPr>
        <w:pStyle w:val="BodyText"/>
        <w:spacing w:line="360" w:lineRule="auto"/>
        <w:ind w:left="245" w:right="728"/>
        <w:jc w:val="both"/>
      </w:pPr>
      <w:r>
        <w:t>Every project has some data to use. Smaller projects have low amounts of data that can be easily</w:t>
      </w:r>
      <w:r>
        <w:rPr>
          <w:spacing w:val="1"/>
        </w:rPr>
        <w:t xml:space="preserve"> </w:t>
      </w:r>
      <w:r>
        <w:t xml:space="preserve">managed as simple files. The bigger, however, a project becomes, the </w:t>
      </w:r>
      <w:proofErr w:type="gramStart"/>
      <w:r>
        <w:t>more huge</w:t>
      </w:r>
      <w:proofErr w:type="gramEnd"/>
      <w:r>
        <w:t xml:space="preserve"> and complex the</w:t>
      </w:r>
      <w:r>
        <w:rPr>
          <w:spacing w:val="1"/>
        </w:rPr>
        <w:t xml:space="preserve"> </w:t>
      </w:r>
      <w:r>
        <w:t>data becomes.</w:t>
      </w:r>
    </w:p>
    <w:p w:rsidR="00E55C63" w:rsidRDefault="001061A5">
      <w:pPr>
        <w:pStyle w:val="BodyText"/>
        <w:spacing w:before="179" w:line="360" w:lineRule="auto"/>
        <w:ind w:left="245" w:right="721"/>
        <w:jc w:val="both"/>
      </w:pPr>
      <w:r>
        <w:t>To store it conveniently, we need to use a database management system. There are several DBMSs</w:t>
      </w:r>
      <w:r>
        <w:rPr>
          <w:spacing w:val="1"/>
        </w:rPr>
        <w:t xml:space="preserve"> </w:t>
      </w:r>
      <w:r>
        <w:t>available</w:t>
      </w:r>
      <w:r>
        <w:rPr>
          <w:spacing w:val="4"/>
        </w:rPr>
        <w:t xml:space="preserve"> </w:t>
      </w:r>
      <w:r>
        <w:t>for</w:t>
      </w:r>
      <w:r>
        <w:rPr>
          <w:spacing w:val="2"/>
        </w:rPr>
        <w:t xml:space="preserve"> </w:t>
      </w:r>
      <w:r>
        <w:t>working</w:t>
      </w:r>
      <w:r>
        <w:rPr>
          <w:spacing w:val="1"/>
        </w:rPr>
        <w:t xml:space="preserve"> </w:t>
      </w:r>
      <w:r>
        <w:t>with</w:t>
      </w:r>
      <w:r>
        <w:rPr>
          <w:spacing w:val="-4"/>
        </w:rPr>
        <w:t xml:space="preserve"> </w:t>
      </w:r>
      <w:r>
        <w:t>PHP.</w:t>
      </w:r>
      <w:r>
        <w:rPr>
          <w:spacing w:val="3"/>
        </w:rPr>
        <w:t xml:space="preserve"> </w:t>
      </w:r>
      <w:r>
        <w:t>Some of</w:t>
      </w:r>
      <w:r>
        <w:rPr>
          <w:spacing w:val="-7"/>
        </w:rPr>
        <w:t xml:space="preserve"> </w:t>
      </w:r>
      <w:r>
        <w:t>the</w:t>
      </w:r>
      <w:r>
        <w:rPr>
          <w:spacing w:val="4"/>
        </w:rPr>
        <w:t xml:space="preserve"> </w:t>
      </w:r>
      <w:r>
        <w:t>most</w:t>
      </w:r>
      <w:r>
        <w:rPr>
          <w:spacing w:val="1"/>
        </w:rPr>
        <w:t xml:space="preserve"> </w:t>
      </w:r>
      <w:r>
        <w:t>popular</w:t>
      </w:r>
      <w:r>
        <w:rPr>
          <w:spacing w:val="2"/>
        </w:rPr>
        <w:t xml:space="preserve"> </w:t>
      </w:r>
      <w:r>
        <w:t>options</w:t>
      </w:r>
      <w:r>
        <w:rPr>
          <w:spacing w:val="3"/>
        </w:rPr>
        <w:t xml:space="preserve"> </w:t>
      </w:r>
      <w:r>
        <w:t>include:</w:t>
      </w:r>
    </w:p>
    <w:p w:rsidR="00E55C63" w:rsidRDefault="001061A5">
      <w:pPr>
        <w:pStyle w:val="BodyText"/>
        <w:spacing w:before="180" w:line="360" w:lineRule="auto"/>
        <w:ind w:left="245" w:right="730"/>
        <w:jc w:val="both"/>
      </w:pPr>
      <w:r>
        <w:t>IBM Db2 - Used primarily in ERP and eCommerce instances of PHP development. Requires PECL</w:t>
      </w:r>
      <w:r>
        <w:rPr>
          <w:spacing w:val="1"/>
        </w:rPr>
        <w:t xml:space="preserve"> </w:t>
      </w:r>
      <w:r>
        <w:t>extension.</w:t>
      </w:r>
    </w:p>
    <w:p w:rsidR="00E55C63" w:rsidRDefault="001061A5">
      <w:pPr>
        <w:pStyle w:val="BodyText"/>
        <w:spacing w:before="181" w:line="360" w:lineRule="auto"/>
        <w:ind w:left="245" w:right="727"/>
        <w:jc w:val="both"/>
      </w:pPr>
      <w:r>
        <w:t>MySQL - Perhaps the most preferred database for PHP development. The classic DBMS is the most</w:t>
      </w:r>
      <w:r>
        <w:rPr>
          <w:spacing w:val="1"/>
        </w:rPr>
        <w:t xml:space="preserve"> </w:t>
      </w:r>
      <w:r>
        <w:t>popular open-source relational database. Available in both free and paid subscriptions. PHP offers</w:t>
      </w:r>
      <w:r>
        <w:rPr>
          <w:spacing w:val="1"/>
        </w:rPr>
        <w:t xml:space="preserve"> </w:t>
      </w:r>
      <w:r>
        <w:t xml:space="preserve">inherent connection support via the </w:t>
      </w:r>
      <w:proofErr w:type="spellStart"/>
      <w:r>
        <w:t>sasql_</w:t>
      </w:r>
      <w:proofErr w:type="gramStart"/>
      <w:r>
        <w:t>connect</w:t>
      </w:r>
      <w:proofErr w:type="spellEnd"/>
      <w:r>
        <w:t>(</w:t>
      </w:r>
      <w:proofErr w:type="gramEnd"/>
      <w:r>
        <w:t>) command in PHP 5. In PHP 7, the connection is</w:t>
      </w:r>
      <w:r>
        <w:rPr>
          <w:spacing w:val="1"/>
        </w:rPr>
        <w:t xml:space="preserve"> </w:t>
      </w:r>
      <w:r>
        <w:t>established</w:t>
      </w:r>
      <w:r>
        <w:rPr>
          <w:spacing w:val="1"/>
        </w:rPr>
        <w:t xml:space="preserve"> </w:t>
      </w:r>
      <w:r>
        <w:t>using</w:t>
      </w:r>
      <w:r>
        <w:rPr>
          <w:spacing w:val="2"/>
        </w:rPr>
        <w:t xml:space="preserve"> </w:t>
      </w:r>
      <w:r>
        <w:t>the</w:t>
      </w:r>
      <w:r>
        <w:rPr>
          <w:spacing w:val="5"/>
        </w:rPr>
        <w:t xml:space="preserve"> </w:t>
      </w:r>
      <w:proofErr w:type="spellStart"/>
      <w:r>
        <w:t>mysqli</w:t>
      </w:r>
      <w:proofErr w:type="spellEnd"/>
      <w:r>
        <w:rPr>
          <w:spacing w:val="-3"/>
        </w:rPr>
        <w:t xml:space="preserve"> </w:t>
      </w:r>
      <w:r>
        <w:t>extension</w:t>
      </w:r>
      <w:r>
        <w:rPr>
          <w:spacing w:val="-4"/>
        </w:rPr>
        <w:t xml:space="preserve"> </w:t>
      </w:r>
      <w:r>
        <w:t>or</w:t>
      </w:r>
      <w:r>
        <w:rPr>
          <w:spacing w:val="-1"/>
        </w:rPr>
        <w:t xml:space="preserve"> </w:t>
      </w:r>
      <w:r>
        <w:t xml:space="preserve">the </w:t>
      </w:r>
      <w:proofErr w:type="spellStart"/>
      <w:r>
        <w:t>pdo_mysql</w:t>
      </w:r>
      <w:proofErr w:type="spellEnd"/>
      <w:r>
        <w:rPr>
          <w:spacing w:val="-3"/>
        </w:rPr>
        <w:t xml:space="preserve"> </w:t>
      </w:r>
      <w:r>
        <w:t>driver.</w:t>
      </w:r>
    </w:p>
    <w:p w:rsidR="00E55C63" w:rsidRDefault="001061A5">
      <w:pPr>
        <w:pStyle w:val="BodyText"/>
        <w:spacing w:before="183" w:line="360" w:lineRule="auto"/>
        <w:ind w:left="245" w:right="714"/>
        <w:jc w:val="both"/>
      </w:pPr>
      <w:r>
        <w:rPr>
          <w:spacing w:val="-1"/>
        </w:rPr>
        <w:t>Oracle</w:t>
      </w:r>
      <w:r>
        <w:rPr>
          <w:spacing w:val="-14"/>
        </w:rPr>
        <w:t xml:space="preserve"> </w:t>
      </w:r>
      <w:r>
        <w:rPr>
          <w:spacing w:val="-1"/>
        </w:rPr>
        <w:t>Database</w:t>
      </w:r>
      <w:r>
        <w:rPr>
          <w:spacing w:val="-13"/>
        </w:rPr>
        <w:t xml:space="preserve"> </w:t>
      </w:r>
      <w:r>
        <w:rPr>
          <w:spacing w:val="-1"/>
        </w:rPr>
        <w:t>-</w:t>
      </w:r>
      <w:r>
        <w:rPr>
          <w:spacing w:val="-11"/>
        </w:rPr>
        <w:t xml:space="preserve"> </w:t>
      </w:r>
      <w:r>
        <w:t>Most</w:t>
      </w:r>
      <w:r>
        <w:rPr>
          <w:spacing w:val="-12"/>
        </w:rPr>
        <w:t xml:space="preserve"> </w:t>
      </w:r>
      <w:r>
        <w:t>popular</w:t>
      </w:r>
      <w:r>
        <w:rPr>
          <w:spacing w:val="-11"/>
        </w:rPr>
        <w:t xml:space="preserve"> </w:t>
      </w:r>
      <w:r>
        <w:t>to</w:t>
      </w:r>
      <w:r>
        <w:rPr>
          <w:spacing w:val="-12"/>
        </w:rPr>
        <w:t xml:space="preserve"> </w:t>
      </w:r>
      <w:r>
        <w:t>use</w:t>
      </w:r>
      <w:r>
        <w:rPr>
          <w:spacing w:val="-14"/>
        </w:rPr>
        <w:t xml:space="preserve"> </w:t>
      </w:r>
      <w:r>
        <w:t>in</w:t>
      </w:r>
      <w:r>
        <w:rPr>
          <w:spacing w:val="-13"/>
        </w:rPr>
        <w:t xml:space="preserve"> </w:t>
      </w:r>
      <w:r>
        <w:t>line</w:t>
      </w:r>
      <w:r>
        <w:rPr>
          <w:spacing w:val="-14"/>
        </w:rPr>
        <w:t xml:space="preserve"> </w:t>
      </w:r>
      <w:r>
        <w:t>with</w:t>
      </w:r>
      <w:r>
        <w:rPr>
          <w:spacing w:val="-13"/>
        </w:rPr>
        <w:t xml:space="preserve"> </w:t>
      </w:r>
      <w:r>
        <w:t>Linux-</w:t>
      </w:r>
      <w:r>
        <w:rPr>
          <w:spacing w:val="-12"/>
        </w:rPr>
        <w:t xml:space="preserve"> </w:t>
      </w:r>
      <w:r>
        <w:t>and</w:t>
      </w:r>
      <w:r>
        <w:rPr>
          <w:spacing w:val="-8"/>
        </w:rPr>
        <w:t xml:space="preserve"> </w:t>
      </w:r>
      <w:r>
        <w:t>Windows-based</w:t>
      </w:r>
      <w:r>
        <w:rPr>
          <w:spacing w:val="-13"/>
        </w:rPr>
        <w:t xml:space="preserve"> </w:t>
      </w:r>
      <w:r>
        <w:t>servers.</w:t>
      </w:r>
      <w:r>
        <w:rPr>
          <w:spacing w:val="-11"/>
        </w:rPr>
        <w:t xml:space="preserve"> </w:t>
      </w:r>
      <w:r>
        <w:t>Requires</w:t>
      </w:r>
      <w:r>
        <w:rPr>
          <w:spacing w:val="-15"/>
        </w:rPr>
        <w:t xml:space="preserve"> </w:t>
      </w:r>
      <w:r>
        <w:t>OCI8</w:t>
      </w:r>
      <w:r>
        <w:rPr>
          <w:spacing w:val="-58"/>
        </w:rPr>
        <w:t xml:space="preserve"> </w:t>
      </w:r>
      <w:r>
        <w:t>extension.</w:t>
      </w:r>
    </w:p>
    <w:p w:rsidR="00E55C63" w:rsidRDefault="001061A5">
      <w:pPr>
        <w:pStyle w:val="BodyText"/>
        <w:spacing w:before="180" w:line="360" w:lineRule="auto"/>
        <w:ind w:left="245" w:right="729"/>
        <w:jc w:val="both"/>
      </w:pPr>
      <w:r>
        <w:t>PostgreSQL</w:t>
      </w:r>
      <w:r>
        <w:rPr>
          <w:spacing w:val="1"/>
        </w:rPr>
        <w:t xml:space="preserve"> </w:t>
      </w:r>
      <w:r>
        <w:t>-</w:t>
      </w:r>
      <w:r>
        <w:rPr>
          <w:spacing w:val="1"/>
        </w:rPr>
        <w:t xml:space="preserve"> </w:t>
      </w:r>
      <w:r>
        <w:t>The</w:t>
      </w:r>
      <w:r>
        <w:rPr>
          <w:spacing w:val="1"/>
        </w:rPr>
        <w:t xml:space="preserve"> </w:t>
      </w:r>
      <w:r>
        <w:t>most</w:t>
      </w:r>
      <w:r>
        <w:rPr>
          <w:spacing w:val="1"/>
        </w:rPr>
        <w:t xml:space="preserve"> </w:t>
      </w:r>
      <w:r>
        <w:t>advanced</w:t>
      </w:r>
      <w:r>
        <w:rPr>
          <w:spacing w:val="1"/>
        </w:rPr>
        <w:t xml:space="preserve"> </w:t>
      </w:r>
      <w:r>
        <w:t>open-source</w:t>
      </w:r>
      <w:r>
        <w:rPr>
          <w:spacing w:val="1"/>
        </w:rPr>
        <w:t xml:space="preserve"> </w:t>
      </w:r>
      <w:r>
        <w:t>relational</w:t>
      </w:r>
      <w:r>
        <w:rPr>
          <w:spacing w:val="1"/>
        </w:rPr>
        <w:t xml:space="preserve"> </w:t>
      </w:r>
      <w:r>
        <w:t>database.</w:t>
      </w:r>
      <w:r>
        <w:rPr>
          <w:spacing w:val="1"/>
        </w:rPr>
        <w:t xml:space="preserve"> </w:t>
      </w:r>
      <w:r>
        <w:t>Its</w:t>
      </w:r>
      <w:r>
        <w:rPr>
          <w:spacing w:val="1"/>
        </w:rPr>
        <w:t xml:space="preserve"> </w:t>
      </w:r>
      <w:r>
        <w:t>standouts</w:t>
      </w:r>
      <w:r>
        <w:rPr>
          <w:spacing w:val="1"/>
        </w:rPr>
        <w:t xml:space="preserve"> </w:t>
      </w:r>
      <w:r>
        <w:t>are</w:t>
      </w:r>
      <w:r>
        <w:rPr>
          <w:spacing w:val="1"/>
        </w:rPr>
        <w:t xml:space="preserve"> </w:t>
      </w:r>
      <w:r>
        <w:t>advanced</w:t>
      </w:r>
      <w:r>
        <w:rPr>
          <w:spacing w:val="1"/>
        </w:rPr>
        <w:t xml:space="preserve"> </w:t>
      </w:r>
      <w:r>
        <w:t>compression</w:t>
      </w:r>
      <w:r>
        <w:rPr>
          <w:spacing w:val="-5"/>
        </w:rPr>
        <w:t xml:space="preserve"> </w:t>
      </w:r>
      <w:r>
        <w:t>and</w:t>
      </w:r>
      <w:r>
        <w:rPr>
          <w:spacing w:val="-1"/>
        </w:rPr>
        <w:t xml:space="preserve"> </w:t>
      </w:r>
      <w:r>
        <w:t>optimization features.</w:t>
      </w:r>
      <w:r>
        <w:rPr>
          <w:spacing w:val="2"/>
        </w:rPr>
        <w:t xml:space="preserve"> </w:t>
      </w:r>
      <w:r>
        <w:t>Connected</w:t>
      </w:r>
      <w:r>
        <w:rPr>
          <w:spacing w:val="-5"/>
        </w:rPr>
        <w:t xml:space="preserve"> </w:t>
      </w:r>
      <w:r>
        <w:t>to</w:t>
      </w:r>
      <w:r>
        <w:rPr>
          <w:spacing w:val="5"/>
        </w:rPr>
        <w:t xml:space="preserve"> </w:t>
      </w:r>
      <w:r>
        <w:t>PHP</w:t>
      </w:r>
      <w:r>
        <w:rPr>
          <w:spacing w:val="-5"/>
        </w:rPr>
        <w:t xml:space="preserve"> </w:t>
      </w:r>
      <w:r>
        <w:t>using the</w:t>
      </w:r>
      <w:r>
        <w:rPr>
          <w:spacing w:val="-1"/>
        </w:rPr>
        <w:t xml:space="preserve"> </w:t>
      </w:r>
      <w:proofErr w:type="spellStart"/>
      <w:r>
        <w:t>pg_</w:t>
      </w:r>
      <w:proofErr w:type="gramStart"/>
      <w:r>
        <w:t>connect</w:t>
      </w:r>
      <w:proofErr w:type="spellEnd"/>
      <w:r>
        <w:t>(</w:t>
      </w:r>
      <w:proofErr w:type="gramEnd"/>
      <w:r>
        <w:t>)</w:t>
      </w:r>
      <w:r>
        <w:rPr>
          <w:spacing w:val="1"/>
        </w:rPr>
        <w:t xml:space="preserve"> </w:t>
      </w:r>
      <w:r>
        <w:t>command.</w:t>
      </w:r>
    </w:p>
    <w:p w:rsidR="00E55C63" w:rsidRDefault="001061A5">
      <w:pPr>
        <w:pStyle w:val="BodyText"/>
        <w:spacing w:before="181" w:line="360" w:lineRule="auto"/>
        <w:ind w:left="245" w:right="714"/>
        <w:jc w:val="both"/>
      </w:pPr>
      <w:r>
        <w:t>SAP</w:t>
      </w:r>
      <w:r>
        <w:rPr>
          <w:spacing w:val="-8"/>
        </w:rPr>
        <w:t xml:space="preserve"> </w:t>
      </w:r>
      <w:r>
        <w:t>ASE</w:t>
      </w:r>
      <w:r>
        <w:rPr>
          <w:spacing w:val="-6"/>
        </w:rPr>
        <w:t xml:space="preserve"> </w:t>
      </w:r>
      <w:r>
        <w:t>-</w:t>
      </w:r>
      <w:r>
        <w:rPr>
          <w:spacing w:val="-7"/>
        </w:rPr>
        <w:t xml:space="preserve"> </w:t>
      </w:r>
      <w:r>
        <w:t>A</w:t>
      </w:r>
      <w:r>
        <w:rPr>
          <w:spacing w:val="-13"/>
        </w:rPr>
        <w:t xml:space="preserve"> </w:t>
      </w:r>
      <w:r>
        <w:t>leading</w:t>
      </w:r>
      <w:r>
        <w:rPr>
          <w:spacing w:val="-9"/>
        </w:rPr>
        <w:t xml:space="preserve"> </w:t>
      </w:r>
      <w:r>
        <w:t>choice</w:t>
      </w:r>
      <w:r>
        <w:rPr>
          <w:spacing w:val="-5"/>
        </w:rPr>
        <w:t xml:space="preserve"> </w:t>
      </w:r>
      <w:r>
        <w:t>for</w:t>
      </w:r>
      <w:r>
        <w:rPr>
          <w:spacing w:val="-7"/>
        </w:rPr>
        <w:t xml:space="preserve"> </w:t>
      </w:r>
      <w:r>
        <w:t>enterprises.</w:t>
      </w:r>
      <w:r>
        <w:rPr>
          <w:spacing w:val="-7"/>
        </w:rPr>
        <w:t xml:space="preserve"> </w:t>
      </w:r>
      <w:r>
        <w:t>A</w:t>
      </w:r>
      <w:r>
        <w:rPr>
          <w:spacing w:val="-13"/>
        </w:rPr>
        <w:t xml:space="preserve"> </w:t>
      </w:r>
      <w:r>
        <w:t>perfect</w:t>
      </w:r>
      <w:r>
        <w:rPr>
          <w:spacing w:val="-4"/>
        </w:rPr>
        <w:t xml:space="preserve"> </w:t>
      </w:r>
      <w:r>
        <w:t>fit</w:t>
      </w:r>
      <w:r>
        <w:rPr>
          <w:spacing w:val="-5"/>
        </w:rPr>
        <w:t xml:space="preserve"> </w:t>
      </w:r>
      <w:r>
        <w:t>for</w:t>
      </w:r>
      <w:r>
        <w:rPr>
          <w:spacing w:val="-7"/>
        </w:rPr>
        <w:t xml:space="preserve"> </w:t>
      </w:r>
      <w:r>
        <w:t>big</w:t>
      </w:r>
      <w:r>
        <w:rPr>
          <w:spacing w:val="-8"/>
        </w:rPr>
        <w:t xml:space="preserve"> </w:t>
      </w:r>
      <w:r>
        <w:t>database</w:t>
      </w:r>
      <w:r>
        <w:rPr>
          <w:spacing w:val="-10"/>
        </w:rPr>
        <w:t xml:space="preserve"> </w:t>
      </w:r>
      <w:r>
        <w:t>requirements</w:t>
      </w:r>
      <w:r>
        <w:rPr>
          <w:spacing w:val="-11"/>
        </w:rPr>
        <w:t xml:space="preserve"> </w:t>
      </w:r>
      <w:r>
        <w:t>as</w:t>
      </w:r>
      <w:r>
        <w:rPr>
          <w:spacing w:val="-6"/>
        </w:rPr>
        <w:t xml:space="preserve"> </w:t>
      </w:r>
      <w:r>
        <w:t>it</w:t>
      </w:r>
      <w:r>
        <w:rPr>
          <w:spacing w:val="-4"/>
        </w:rPr>
        <w:t xml:space="preserve"> </w:t>
      </w:r>
      <w:r>
        <w:t>performs</w:t>
      </w:r>
      <w:r>
        <w:rPr>
          <w:spacing w:val="-58"/>
        </w:rPr>
        <w:t xml:space="preserve"> </w:t>
      </w:r>
      <w:r>
        <w:t>exceptionally well under high load conditions. Needs an ODBC Driver for connecting with the PHP</w:t>
      </w:r>
      <w:r>
        <w:rPr>
          <w:spacing w:val="1"/>
        </w:rPr>
        <w:t xml:space="preserve"> </w:t>
      </w:r>
      <w:r>
        <w:t>programming</w:t>
      </w:r>
      <w:r>
        <w:rPr>
          <w:spacing w:val="5"/>
        </w:rPr>
        <w:t xml:space="preserve"> </w:t>
      </w:r>
      <w:r>
        <w:t>language.</w:t>
      </w:r>
    </w:p>
    <w:p w:rsidR="00E55C63" w:rsidRDefault="00E55C63">
      <w:pPr>
        <w:spacing w:line="360" w:lineRule="auto"/>
        <w:jc w:val="both"/>
        <w:sectPr w:rsidR="00E55C63">
          <w:pgSz w:w="11910" w:h="16840"/>
          <w:pgMar w:top="1040" w:right="400" w:bottom="980" w:left="840" w:header="725" w:footer="790" w:gutter="0"/>
          <w:cols w:space="720"/>
        </w:sectPr>
      </w:pPr>
    </w:p>
    <w:p w:rsidR="00E55C63" w:rsidRDefault="001061A5">
      <w:pPr>
        <w:spacing w:before="63"/>
        <w:ind w:left="101"/>
        <w:rPr>
          <w:b/>
          <w:sz w:val="36"/>
        </w:rPr>
      </w:pPr>
      <w:bookmarkStart w:id="36" w:name="Chapter_7:"/>
      <w:bookmarkEnd w:id="36"/>
      <w:r>
        <w:rPr>
          <w:b/>
          <w:sz w:val="36"/>
        </w:rPr>
        <w:lastRenderedPageBreak/>
        <w:t>Chapter</w:t>
      </w:r>
      <w:r>
        <w:rPr>
          <w:b/>
          <w:spacing w:val="-16"/>
          <w:sz w:val="36"/>
        </w:rPr>
        <w:t xml:space="preserve"> </w:t>
      </w:r>
      <w:r>
        <w:rPr>
          <w:b/>
          <w:sz w:val="36"/>
        </w:rPr>
        <w:t>7:</w:t>
      </w:r>
    </w:p>
    <w:p w:rsidR="00E55C63" w:rsidRDefault="00E55C63">
      <w:pPr>
        <w:pStyle w:val="BodyText"/>
        <w:spacing w:before="2"/>
        <w:rPr>
          <w:b/>
          <w:sz w:val="39"/>
        </w:rPr>
      </w:pPr>
    </w:p>
    <w:p w:rsidR="00E55C63" w:rsidRDefault="001061A5">
      <w:pPr>
        <w:ind w:left="1059" w:right="1262"/>
        <w:jc w:val="center"/>
        <w:rPr>
          <w:b/>
          <w:sz w:val="36"/>
        </w:rPr>
      </w:pPr>
      <w:bookmarkStart w:id="37" w:name="IMPLEMENTATION"/>
      <w:bookmarkStart w:id="38" w:name="7.1_PSEUDOCODE_FOR_MAJOR_FUNCTIONALITIES"/>
      <w:bookmarkEnd w:id="37"/>
      <w:bookmarkEnd w:id="38"/>
      <w:r>
        <w:rPr>
          <w:b/>
          <w:sz w:val="36"/>
        </w:rPr>
        <w:t>IMPLEMENTATION</w:t>
      </w:r>
    </w:p>
    <w:p w:rsidR="00E55C63" w:rsidRDefault="001061A5">
      <w:pPr>
        <w:spacing w:before="262"/>
        <w:ind w:left="293"/>
        <w:rPr>
          <w:b/>
          <w:sz w:val="32"/>
        </w:rPr>
      </w:pPr>
      <w:r>
        <w:rPr>
          <w:b/>
          <w:sz w:val="32"/>
        </w:rPr>
        <w:t>7.1</w:t>
      </w:r>
      <w:r>
        <w:rPr>
          <w:b/>
          <w:spacing w:val="3"/>
          <w:sz w:val="32"/>
        </w:rPr>
        <w:t xml:space="preserve"> </w:t>
      </w:r>
      <w:r>
        <w:rPr>
          <w:b/>
          <w:sz w:val="32"/>
        </w:rPr>
        <w:t>PSEUDOCODE</w:t>
      </w:r>
      <w:r>
        <w:rPr>
          <w:b/>
          <w:spacing w:val="-1"/>
          <w:sz w:val="32"/>
        </w:rPr>
        <w:t xml:space="preserve"> </w:t>
      </w:r>
      <w:r>
        <w:rPr>
          <w:b/>
          <w:sz w:val="32"/>
        </w:rPr>
        <w:t>FOR</w:t>
      </w:r>
      <w:r>
        <w:rPr>
          <w:b/>
          <w:spacing w:val="-1"/>
          <w:sz w:val="32"/>
        </w:rPr>
        <w:t xml:space="preserve"> </w:t>
      </w:r>
      <w:r>
        <w:rPr>
          <w:b/>
          <w:sz w:val="32"/>
        </w:rPr>
        <w:t>MAJOR</w:t>
      </w:r>
      <w:r>
        <w:rPr>
          <w:b/>
          <w:spacing w:val="-10"/>
          <w:sz w:val="32"/>
        </w:rPr>
        <w:t xml:space="preserve"> </w:t>
      </w:r>
      <w:r>
        <w:rPr>
          <w:b/>
          <w:sz w:val="32"/>
        </w:rPr>
        <w:t>FUNCTIONALITIES</w:t>
      </w:r>
    </w:p>
    <w:p w:rsidR="00E55C63" w:rsidRDefault="00E55C63">
      <w:pPr>
        <w:pStyle w:val="BodyText"/>
        <w:spacing w:before="9"/>
        <w:rPr>
          <w:b/>
          <w:sz w:val="36"/>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&lt;!DOCTYPE html&gt;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&lt;html&gt;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&lt;head&gt;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&lt;meta charset="utf-8"&gt;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&lt;meta name="viewport" content="width=device-width, initial-scale=1"&gt;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&lt;link </w:t>
      </w:r>
      <w:proofErr w:type="spellStart"/>
      <w:r>
        <w:rPr>
          <w:rFonts w:ascii="Courier New" w:eastAsia="SimSun" w:hAnsi="Courier New" w:cs="Courier New"/>
        </w:rPr>
        <w:t>rel</w:t>
      </w:r>
      <w:proofErr w:type="spellEnd"/>
      <w:r>
        <w:rPr>
          <w:rFonts w:ascii="Courier New" w:eastAsia="SimSun" w:hAnsi="Courier New" w:cs="Courier New"/>
        </w:rPr>
        <w:t xml:space="preserve">="stylesheet" href="https://cdn.jsdelivr.net/npm/bootstrap@5.1.1/dist/css/bootstrap.min.css" integrity="sha384-F3w7mX95PdgyTmZZMECAngseQB83DfGTowi0iMjiWaeVhAn4FJkqJByhZMI3AhiU" </w:t>
      </w:r>
      <w:proofErr w:type="spellStart"/>
      <w:r>
        <w:rPr>
          <w:rFonts w:ascii="Courier New" w:eastAsia="SimSun" w:hAnsi="Courier New" w:cs="Courier New"/>
        </w:rPr>
        <w:t>crossorigin</w:t>
      </w:r>
      <w:proofErr w:type="spellEnd"/>
      <w:r>
        <w:rPr>
          <w:rFonts w:ascii="Courier New" w:eastAsia="SimSun" w:hAnsi="Courier New" w:cs="Courier New"/>
        </w:rPr>
        <w:t>="anonymous"&gt;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&lt;script src="https://cdn.jsdelivr.net/npm/bootstrap@5.1.1/dist/js/bootstrap.bundle.min.js" integrity="sha384-/bQdsTh/da6pkI1MST/rWKFNjaCP5gBSY4sEBT38Q/9RBh9AH40zEOg7Hlq2THRZ" </w:t>
      </w:r>
      <w:proofErr w:type="spellStart"/>
      <w:r>
        <w:rPr>
          <w:rFonts w:ascii="Courier New" w:eastAsia="SimSun" w:hAnsi="Courier New" w:cs="Courier New"/>
        </w:rPr>
        <w:t>crossorigin</w:t>
      </w:r>
      <w:proofErr w:type="spellEnd"/>
      <w:r>
        <w:rPr>
          <w:rFonts w:ascii="Courier New" w:eastAsia="SimSun" w:hAnsi="Courier New" w:cs="Courier New"/>
        </w:rPr>
        <w:t>="anonymous"&gt;&lt;/script&gt;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w:t>
      </w:r>
      <w:proofErr w:type="gramStart"/>
      <w:r>
        <w:rPr>
          <w:rFonts w:ascii="Courier New" w:eastAsia="SimSun" w:hAnsi="Courier New" w:cs="Courier New"/>
        </w:rPr>
        <w:t>&lt;!--</w:t>
      </w:r>
      <w:proofErr w:type="gramEnd"/>
      <w:r>
        <w:rPr>
          <w:rFonts w:ascii="Courier New" w:eastAsia="SimSun" w:hAnsi="Courier New" w:cs="Courier New"/>
        </w:rPr>
        <w:t xml:space="preserve">local </w:t>
      </w:r>
      <w:proofErr w:type="spellStart"/>
      <w:r>
        <w:rPr>
          <w:rFonts w:ascii="Courier New" w:eastAsia="SimSun" w:hAnsi="Courier New" w:cs="Courier New"/>
        </w:rPr>
        <w:t>css</w:t>
      </w:r>
      <w:proofErr w:type="spellEnd"/>
      <w:r>
        <w:rPr>
          <w:rFonts w:ascii="Courier New" w:eastAsia="SimSun" w:hAnsi="Courier New" w:cs="Courier New"/>
        </w:rPr>
        <w:t xml:space="preserve"> file--&gt;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&lt;link </w:t>
      </w:r>
      <w:proofErr w:type="spellStart"/>
      <w:r>
        <w:rPr>
          <w:rFonts w:ascii="Courier New" w:eastAsia="SimSun" w:hAnsi="Courier New" w:cs="Courier New"/>
        </w:rPr>
        <w:t>rel</w:t>
      </w:r>
      <w:proofErr w:type="spellEnd"/>
      <w:r>
        <w:rPr>
          <w:rFonts w:ascii="Courier New" w:eastAsia="SimSun" w:hAnsi="Courier New" w:cs="Courier New"/>
        </w:rPr>
        <w:t xml:space="preserve">="stylesheet" </w:t>
      </w:r>
      <w:proofErr w:type="spellStart"/>
      <w:r>
        <w:rPr>
          <w:rFonts w:ascii="Courier New" w:eastAsia="SimSun" w:hAnsi="Courier New" w:cs="Courier New"/>
        </w:rPr>
        <w:t>href</w:t>
      </w:r>
      <w:proofErr w:type="spellEnd"/>
      <w:r>
        <w:rPr>
          <w:rFonts w:ascii="Courier New" w:eastAsia="SimSun" w:hAnsi="Courier New" w:cs="Courier New"/>
        </w:rPr>
        <w:t>="index.css"&gt;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w:t>
      </w:r>
      <w:proofErr w:type="gramStart"/>
      <w:r>
        <w:rPr>
          <w:rFonts w:ascii="Courier New" w:eastAsia="SimSun" w:hAnsi="Courier New" w:cs="Courier New"/>
        </w:rPr>
        <w:t>&lt;!--</w:t>
      </w:r>
      <w:proofErr w:type="gramEnd"/>
      <w:r>
        <w:rPr>
          <w:rFonts w:ascii="Courier New" w:eastAsia="SimSun" w:hAnsi="Courier New" w:cs="Courier New"/>
        </w:rPr>
        <w:t>link for symbols--&gt;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&lt;link </w:t>
      </w:r>
      <w:proofErr w:type="spellStart"/>
      <w:r>
        <w:rPr>
          <w:rFonts w:ascii="Courier New" w:eastAsia="SimSun" w:hAnsi="Courier New" w:cs="Courier New"/>
        </w:rPr>
        <w:t>rel</w:t>
      </w:r>
      <w:proofErr w:type="spellEnd"/>
      <w:r>
        <w:rPr>
          <w:rFonts w:ascii="Courier New" w:eastAsia="SimSun" w:hAnsi="Courier New" w:cs="Courier New"/>
        </w:rPr>
        <w:t>="stylesheet" href="https://cdnjs.cloudflare.com/ajax/libs/font-awesome/4.7.0/css/font-awesome.min.css"&gt;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w:t>
      </w:r>
      <w:proofErr w:type="gramStart"/>
      <w:r>
        <w:rPr>
          <w:rFonts w:ascii="Courier New" w:eastAsia="SimSun" w:hAnsi="Courier New" w:cs="Courier New"/>
        </w:rPr>
        <w:t>&lt;!--</w:t>
      </w:r>
      <w:proofErr w:type="gramEnd"/>
      <w:r>
        <w:rPr>
          <w:rFonts w:ascii="Courier New" w:eastAsia="SimSun" w:hAnsi="Courier New" w:cs="Courier New"/>
        </w:rPr>
        <w:t>link for symbols--&gt;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&lt;script </w:t>
      </w:r>
      <w:proofErr w:type="spellStart"/>
      <w:r>
        <w:rPr>
          <w:rFonts w:ascii="Courier New" w:eastAsia="SimSun" w:hAnsi="Courier New" w:cs="Courier New"/>
        </w:rPr>
        <w:t>src</w:t>
      </w:r>
      <w:proofErr w:type="spellEnd"/>
      <w:r>
        <w:rPr>
          <w:rFonts w:ascii="Courier New" w:eastAsia="SimSun" w:hAnsi="Courier New" w:cs="Courier New"/>
        </w:rPr>
        <w:t>="index.js" defer&gt;&lt;/script&gt;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&lt;/head&gt;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&lt;body&gt;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w:t>
      </w:r>
      <w:proofErr w:type="spellStart"/>
      <w:r>
        <w:rPr>
          <w:rFonts w:ascii="Courier New" w:eastAsia="SimSun" w:hAnsi="Courier New" w:cs="Courier New"/>
        </w:rPr>
        <w:t>main_page</w:t>
      </w:r>
      <w:proofErr w:type="spellEnd"/>
      <w:r>
        <w:rPr>
          <w:rFonts w:ascii="Courier New" w:eastAsia="SimSun" w:hAnsi="Courier New" w:cs="Courier New"/>
        </w:rPr>
        <w:t>" id="</w:t>
      </w:r>
      <w:proofErr w:type="spellStart"/>
      <w:r>
        <w:rPr>
          <w:rFonts w:ascii="Courier New" w:eastAsia="SimSun" w:hAnsi="Courier New" w:cs="Courier New"/>
        </w:rPr>
        <w:t>main_page</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&lt;nav&gt;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&lt;ul class="nav"&gt;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w:t>
      </w:r>
      <w:proofErr w:type="spellStart"/>
      <w:r>
        <w:rPr>
          <w:rFonts w:ascii="Courier New" w:eastAsia="SimSun" w:hAnsi="Courier New" w:cs="Courier New"/>
        </w:rPr>
        <w:t>nav_item</w:t>
      </w:r>
      <w:proofErr w:type="spellEnd"/>
      <w:r>
        <w:rPr>
          <w:rFonts w:ascii="Courier New" w:eastAsia="SimSun" w:hAnsi="Courier New" w:cs="Courier New"/>
        </w:rPr>
        <w:t>" id="nav1"&gt;&lt;</w:t>
      </w:r>
      <w:proofErr w:type="spellStart"/>
      <w:proofErr w:type="gramStart"/>
      <w:r>
        <w:rPr>
          <w:rFonts w:ascii="Courier New" w:eastAsia="SimSun" w:hAnsi="Courier New" w:cs="Courier New"/>
        </w:rPr>
        <w:t>img</w:t>
      </w:r>
      <w:proofErr w:type="spellEnd"/>
      <w:r>
        <w:rPr>
          <w:rFonts w:ascii="Courier New" w:eastAsia="SimSun" w:hAnsi="Courier New" w:cs="Courier New"/>
        </w:rPr>
        <w:t xml:space="preserve">  alt</w:t>
      </w:r>
      <w:proofErr w:type="gramEnd"/>
      <w:r>
        <w:rPr>
          <w:rFonts w:ascii="Courier New" w:eastAsia="SimSun" w:hAnsi="Courier New" w:cs="Courier New"/>
        </w:rPr>
        <w:t>="logo" src="https://media.istockphoto.com/vectors/vegetables-on-shopping-cart-trolley-grocery-logo-icon-design-vector-vector-id1205419959?k=20&amp;m=1205419959&amp;s=612x612&amp;w=0&amp;h=F4gyp5wuFkCaZr00OQS8KPCSE1_4pHmFiOIM2TQlOPI="&gt;&lt;/li&gt;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w:t>
      </w:r>
      <w:proofErr w:type="spellStart"/>
      <w:r>
        <w:rPr>
          <w:rFonts w:ascii="Courier New" w:eastAsia="SimSun" w:hAnsi="Courier New" w:cs="Courier New"/>
        </w:rPr>
        <w:t>nav_item</w:t>
      </w:r>
      <w:proofErr w:type="spellEnd"/>
      <w:r>
        <w:rPr>
          <w:rFonts w:ascii="Courier New" w:eastAsia="SimSun" w:hAnsi="Courier New" w:cs="Courier New"/>
        </w:rPr>
        <w:t xml:space="preserve">" id="nav2"&gt;&lt;a </w:t>
      </w:r>
      <w:proofErr w:type="spellStart"/>
      <w:r>
        <w:rPr>
          <w:rFonts w:ascii="Courier New" w:eastAsia="SimSun" w:hAnsi="Courier New" w:cs="Courier New"/>
        </w:rPr>
        <w:t>href</w:t>
      </w:r>
      <w:proofErr w:type="spellEnd"/>
      <w:r>
        <w:rPr>
          <w:rFonts w:ascii="Courier New" w:eastAsia="SimSun" w:hAnsi="Courier New" w:cs="Courier New"/>
        </w:rPr>
        <w:t>="#home"&gt;Home&lt;/a&gt;&lt;/li&gt;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w:t>
      </w:r>
      <w:proofErr w:type="spellStart"/>
      <w:r>
        <w:rPr>
          <w:rFonts w:ascii="Courier New" w:eastAsia="SimSun" w:hAnsi="Courier New" w:cs="Courier New"/>
        </w:rPr>
        <w:t>nav_item</w:t>
      </w:r>
      <w:proofErr w:type="spellEnd"/>
      <w:r>
        <w:rPr>
          <w:rFonts w:ascii="Courier New" w:eastAsia="SimSun" w:hAnsi="Courier New" w:cs="Courier New"/>
        </w:rPr>
        <w:t xml:space="preserve">" id="nav3"&gt;&lt;a </w:t>
      </w:r>
      <w:proofErr w:type="spellStart"/>
      <w:r>
        <w:rPr>
          <w:rFonts w:ascii="Courier New" w:eastAsia="SimSun" w:hAnsi="Courier New" w:cs="Courier New"/>
        </w:rPr>
        <w:t>href</w:t>
      </w:r>
      <w:proofErr w:type="spellEnd"/>
      <w:r>
        <w:rPr>
          <w:rFonts w:ascii="Courier New" w:eastAsia="SimSun" w:hAnsi="Courier New" w:cs="Courier New"/>
        </w:rPr>
        <w:t>="#menu"&gt;categories&lt;/a&gt;&lt;/li&gt;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w:t>
      </w:r>
      <w:proofErr w:type="spellStart"/>
      <w:r>
        <w:rPr>
          <w:rFonts w:ascii="Courier New" w:eastAsia="SimSun" w:hAnsi="Courier New" w:cs="Courier New"/>
        </w:rPr>
        <w:t>nav_item</w:t>
      </w:r>
      <w:proofErr w:type="spellEnd"/>
      <w:r>
        <w:rPr>
          <w:rFonts w:ascii="Courier New" w:eastAsia="SimSun" w:hAnsi="Courier New" w:cs="Courier New"/>
        </w:rPr>
        <w:t xml:space="preserve">" id="nav4"&gt;&lt;a </w:t>
      </w:r>
      <w:proofErr w:type="spellStart"/>
      <w:r>
        <w:rPr>
          <w:rFonts w:ascii="Courier New" w:eastAsia="SimSun" w:hAnsi="Courier New" w:cs="Courier New"/>
        </w:rPr>
        <w:t>href</w:t>
      </w:r>
      <w:proofErr w:type="spellEnd"/>
      <w:r>
        <w:rPr>
          <w:rFonts w:ascii="Courier New" w:eastAsia="SimSun" w:hAnsi="Courier New" w:cs="Courier New"/>
        </w:rPr>
        <w:t>="#"&gt;contact&lt;/a&gt;&lt;/li&gt;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&lt;li class="</w:t>
      </w:r>
      <w:proofErr w:type="spellStart"/>
      <w:r>
        <w:rPr>
          <w:rFonts w:ascii="Courier New" w:eastAsia="SimSun" w:hAnsi="Courier New" w:cs="Courier New"/>
        </w:rPr>
        <w:t>nav_item</w:t>
      </w:r>
      <w:proofErr w:type="spellEnd"/>
      <w:r>
        <w:rPr>
          <w:rFonts w:ascii="Courier New" w:eastAsia="SimSun" w:hAnsi="Courier New" w:cs="Courier New"/>
        </w:rPr>
        <w:t>" id="nav5"&gt;&lt;</w:t>
      </w:r>
      <w:proofErr w:type="gramStart"/>
      <w:r>
        <w:rPr>
          <w:rFonts w:ascii="Courier New" w:eastAsia="SimSun" w:hAnsi="Courier New" w:cs="Courier New"/>
        </w:rPr>
        <w:t xml:space="preserve">a  </w:t>
      </w:r>
      <w:proofErr w:type="spellStart"/>
      <w:r>
        <w:rPr>
          <w:rFonts w:ascii="Courier New" w:eastAsia="SimSun" w:hAnsi="Courier New" w:cs="Courier New"/>
        </w:rPr>
        <w:t>href</w:t>
      </w:r>
      <w:proofErr w:type="spellEnd"/>
      <w:proofErr w:type="gramEnd"/>
      <w:r>
        <w:rPr>
          <w:rFonts w:ascii="Courier New" w:eastAsia="SimSun" w:hAnsi="Courier New" w:cs="Courier New"/>
        </w:rPr>
        <w:t>="#" onclick="</w:t>
      </w:r>
      <w:proofErr w:type="spellStart"/>
      <w:r>
        <w:rPr>
          <w:rFonts w:ascii="Courier New" w:eastAsia="SimSun" w:hAnsi="Courier New" w:cs="Courier New"/>
        </w:rPr>
        <w:t>opencart</w:t>
      </w:r>
      <w:proofErr w:type="spellEnd"/>
      <w:r>
        <w:rPr>
          <w:rFonts w:ascii="Courier New" w:eastAsia="SimSun" w:hAnsi="Courier New" w:cs="Courier New"/>
        </w:rPr>
        <w:t>()"&gt;cart&lt;/a&gt;&lt;/li&gt;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w:t>
      </w:r>
      <w:proofErr w:type="spellStart"/>
      <w:r>
        <w:rPr>
          <w:rFonts w:ascii="Courier New" w:eastAsia="SimSun" w:hAnsi="Courier New" w:cs="Courier New"/>
        </w:rPr>
        <w:t>nav_item</w:t>
      </w:r>
      <w:proofErr w:type="spellEnd"/>
      <w:r>
        <w:rPr>
          <w:rFonts w:ascii="Courier New" w:eastAsia="SimSun" w:hAnsi="Courier New" w:cs="Courier New"/>
        </w:rPr>
        <w:t>" id="nav6"&gt;&lt;/li&gt;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&lt;form&gt;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type="search" class="</w:t>
      </w:r>
      <w:proofErr w:type="spellStart"/>
      <w:r>
        <w:rPr>
          <w:rFonts w:ascii="Courier New" w:eastAsia="SimSun" w:hAnsi="Courier New" w:cs="Courier New"/>
        </w:rPr>
        <w:t>sarch_bar</w:t>
      </w:r>
      <w:proofErr w:type="spellEnd"/>
      <w:r>
        <w:rPr>
          <w:rFonts w:ascii="Courier New" w:eastAsia="SimSun" w:hAnsi="Courier New" w:cs="Courier New"/>
        </w:rPr>
        <w:t>" placeholder="search here..."&gt;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&lt;button class="fa fa-search"&gt;&lt;/button&gt;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&lt;/form&gt;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&lt;/ul&gt;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&lt;/nav&gt;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class="home" id="home"&gt;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proofErr w:type="gramStart"/>
      <w:r>
        <w:rPr>
          <w:rFonts w:ascii="Courier New" w:eastAsia="SimSun" w:hAnsi="Courier New" w:cs="Courier New"/>
        </w:rPr>
        <w:t>img</w:t>
      </w:r>
      <w:proofErr w:type="spellEnd"/>
      <w:r>
        <w:rPr>
          <w:rFonts w:ascii="Courier New" w:eastAsia="SimSun" w:hAnsi="Courier New" w:cs="Courier New"/>
        </w:rPr>
        <w:t xml:space="preserve">  class</w:t>
      </w:r>
      <w:proofErr w:type="gramEnd"/>
      <w:r>
        <w:rPr>
          <w:rFonts w:ascii="Courier New" w:eastAsia="SimSun" w:hAnsi="Courier New" w:cs="Courier New"/>
        </w:rPr>
        <w:t>="</w:t>
      </w:r>
      <w:proofErr w:type="spellStart"/>
      <w:r>
        <w:rPr>
          <w:rFonts w:ascii="Courier New" w:eastAsia="SimSun" w:hAnsi="Courier New" w:cs="Courier New"/>
        </w:rPr>
        <w:t>home_img</w:t>
      </w:r>
      <w:proofErr w:type="spellEnd"/>
      <w:r>
        <w:rPr>
          <w:rFonts w:ascii="Courier New" w:eastAsia="SimSun" w:hAnsi="Courier New" w:cs="Courier New"/>
        </w:rPr>
        <w:t>" src="https://cdn.apartmenttherapy.info/image/upload/f_auto,q_auto:eco,w_730/k%2FPhoto%2FSeries%2F2019-10--power-hour-instant-pot%2FPower-Hour-Instant-Pot_001-rotated"&gt;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class="offers" &gt;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w:t>
      </w:r>
      <w:proofErr w:type="spellStart"/>
      <w:r>
        <w:rPr>
          <w:rFonts w:ascii="Courier New" w:eastAsia="SimSun" w:hAnsi="Courier New" w:cs="Courier New"/>
        </w:rPr>
        <w:t>src</w:t>
      </w:r>
      <w:proofErr w:type="spellEnd"/>
      <w:r>
        <w:rPr>
          <w:rFonts w:ascii="Courier New" w:eastAsia="SimSun" w:hAnsi="Courier New" w:cs="Courier New"/>
        </w:rPr>
        <w:t>="https://pbs.twimg.com/media/DjvwvpTXsAAsqdl.jpg"&gt;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src="https://encrypted-tbn0.gstatic.com/images?q=tbn:ANd9GcTG1pZj0WBGLTweOB1GA8kXutumQKP7IAzjzA&amp;usqp=CAU"&gt;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&lt;ul class="menu" id="menu"&gt;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class="mi" id="m1"&gt;&lt;a </w:t>
      </w:r>
      <w:proofErr w:type="spellStart"/>
      <w:r>
        <w:rPr>
          <w:rFonts w:ascii="Courier New" w:eastAsia="SimSun" w:hAnsi="Courier New" w:cs="Courier New"/>
        </w:rPr>
        <w:t>href</w:t>
      </w:r>
      <w:proofErr w:type="spellEnd"/>
      <w:r>
        <w:rPr>
          <w:rFonts w:ascii="Courier New" w:eastAsia="SimSun" w:hAnsi="Courier New" w:cs="Courier New"/>
        </w:rPr>
        <w:t>="#</w:t>
      </w:r>
      <w:proofErr w:type="spellStart"/>
      <w:r>
        <w:rPr>
          <w:rFonts w:ascii="Courier New" w:eastAsia="SimSun" w:hAnsi="Courier New" w:cs="Courier New"/>
        </w:rPr>
        <w:t>fruits_section</w:t>
      </w:r>
      <w:proofErr w:type="spellEnd"/>
      <w:r>
        <w:rPr>
          <w:rFonts w:ascii="Courier New" w:eastAsia="SimSun" w:hAnsi="Courier New" w:cs="Courier New"/>
        </w:rPr>
        <w:t>" &gt;fruits&lt;/a&gt;&lt;/li&gt;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class="mi" id="m2"&gt;&lt;a </w:t>
      </w:r>
      <w:proofErr w:type="spellStart"/>
      <w:r>
        <w:rPr>
          <w:rFonts w:ascii="Courier New" w:eastAsia="SimSun" w:hAnsi="Courier New" w:cs="Courier New"/>
        </w:rPr>
        <w:t>href</w:t>
      </w:r>
      <w:proofErr w:type="spellEnd"/>
      <w:r>
        <w:rPr>
          <w:rFonts w:ascii="Courier New" w:eastAsia="SimSun" w:hAnsi="Courier New" w:cs="Courier New"/>
        </w:rPr>
        <w:t>="#</w:t>
      </w:r>
      <w:proofErr w:type="spellStart"/>
      <w:r>
        <w:rPr>
          <w:rFonts w:ascii="Courier New" w:eastAsia="SimSun" w:hAnsi="Courier New" w:cs="Courier New"/>
        </w:rPr>
        <w:t>vegetables_section</w:t>
      </w:r>
      <w:proofErr w:type="spellEnd"/>
      <w:r>
        <w:rPr>
          <w:rFonts w:ascii="Courier New" w:eastAsia="SimSun" w:hAnsi="Courier New" w:cs="Courier New"/>
        </w:rPr>
        <w:t>"&gt;vegetables&lt;/a&gt;&lt;/li&gt;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class="mi" id="m3"&gt;&lt;a </w:t>
      </w:r>
      <w:proofErr w:type="spellStart"/>
      <w:r>
        <w:rPr>
          <w:rFonts w:ascii="Courier New" w:eastAsia="SimSun" w:hAnsi="Courier New" w:cs="Courier New"/>
        </w:rPr>
        <w:t>href</w:t>
      </w:r>
      <w:proofErr w:type="spellEnd"/>
      <w:r>
        <w:rPr>
          <w:rFonts w:ascii="Courier New" w:eastAsia="SimSun" w:hAnsi="Courier New" w:cs="Courier New"/>
        </w:rPr>
        <w:t>="#</w:t>
      </w:r>
      <w:proofErr w:type="spellStart"/>
      <w:r>
        <w:rPr>
          <w:rFonts w:ascii="Courier New" w:eastAsia="SimSun" w:hAnsi="Courier New" w:cs="Courier New"/>
        </w:rPr>
        <w:t>dairy_section</w:t>
      </w:r>
      <w:proofErr w:type="spellEnd"/>
      <w:r>
        <w:rPr>
          <w:rFonts w:ascii="Courier New" w:eastAsia="SimSun" w:hAnsi="Courier New" w:cs="Courier New"/>
        </w:rPr>
        <w:t>"&gt;dairy products&lt;/a&gt;&lt;/li&gt;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&lt;li class="mi" id="m4"&gt;&lt;a </w:t>
      </w:r>
      <w:proofErr w:type="spellStart"/>
      <w:r>
        <w:rPr>
          <w:rFonts w:ascii="Courier New" w:eastAsia="SimSun" w:hAnsi="Courier New" w:cs="Courier New"/>
        </w:rPr>
        <w:t>href</w:t>
      </w:r>
      <w:proofErr w:type="spellEnd"/>
      <w:r>
        <w:rPr>
          <w:rFonts w:ascii="Courier New" w:eastAsia="SimSun" w:hAnsi="Courier New" w:cs="Courier New"/>
        </w:rPr>
        <w:t>="#</w:t>
      </w:r>
      <w:proofErr w:type="spellStart"/>
      <w:r>
        <w:rPr>
          <w:rFonts w:ascii="Courier New" w:eastAsia="SimSun" w:hAnsi="Courier New" w:cs="Courier New"/>
        </w:rPr>
        <w:t>packaged_section</w:t>
      </w:r>
      <w:proofErr w:type="spellEnd"/>
      <w:r>
        <w:rPr>
          <w:rFonts w:ascii="Courier New" w:eastAsia="SimSun" w:hAnsi="Courier New" w:cs="Courier New"/>
        </w:rPr>
        <w:t>"&gt;package items&lt;/a&gt;&lt;/li&gt;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&lt;/ul&gt;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class="fruits-heading"&gt;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&lt;h1 &gt;FRUITS&lt;/h1&gt;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class="fruits" id="</w:t>
      </w:r>
      <w:proofErr w:type="spellStart"/>
      <w:r>
        <w:rPr>
          <w:rFonts w:ascii="Courier New" w:eastAsia="SimSun" w:hAnsi="Courier New" w:cs="Courier New"/>
        </w:rPr>
        <w:t>fruits_section</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class="fi" id="f1" &gt;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src="https://static.libertyprim.com/files/familles/pomme-large.jpg?1569271834"&gt;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&lt;h4&gt;APPLE&lt;/h3&gt;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&lt;h4&gt;price:120/kg&lt;/h4&gt;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for="apple"&gt;&lt;h4&gt;quantity&lt;/h4&gt;&lt;/label&gt;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name="apple" type="number" min="0" id="fr1"&gt;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class="fi" id="f2"&gt;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src="https://media.istockphoto.com/photos/green-grape-isolated-on-white-background-picture-id489520104?k=20&amp;m=489520104&amp;s=612x612&amp;w=0&amp;h=n1_B8jn9fb4dQibPhkXftNpjKA4Rvrjp_ttgj6sq5jY="&gt;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&lt;h4&gt;GRAPES&lt;/h3&gt;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&lt;h4&gt;price:60/kg&lt;/h4&gt;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for="grapes"&gt;&lt;h4&gt;quantity&lt;/h4&gt;&lt;/label&gt;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name="grapes" type="number" min="0" id="fr2"&gt;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class="fi" id="f3"&gt;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src="https://media.istockphoto.com/photos/banana-picture-id1184345169?k=20&amp;m=1184345169&amp;s=612x612&amp;w=0&amp;h=EKwCw7Zx20N3l8G_rQI6KcitWTQ5ahkgmEBr2QA1FMk="&gt;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&lt;h4&gt;BANANA&lt;/h3&gt;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for="banana"&gt;&lt;h4&gt;quantity&lt;/h4&gt;&lt;/label&gt;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name="banana" type="number" min="0" id="fr3"&gt;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class="fi" id="f4"&gt;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src="https://thumbs.dreamstime.com/b/fresh-strawberry-white-background-40742985.jpg"&gt;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&lt;h4&gt;STRAWBERRY&lt;/h3&gt;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&lt;h4&gt;price:100/kg&lt;/h4&gt;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for="strawberry"&gt;&lt;h4&gt;quantity&lt;/h4&gt;&lt;/label&gt;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name="strawberry" type="number" min="0" id="fr4"&gt;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class="fi" id="f5"&gt;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src="https://media.istockphoto.com/photos/orange-picture-id185284489?k=20&amp;m=185284489&amp;s=612x612&amp;w=0&amp;h=LLY2os0YTG2uAzpBKpQZOAC4DGiXBt1jJrltErTJTKI="&gt;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&lt;h4&gt;ORANGE&lt;/h3&gt;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for="orange"&gt;&lt;h4&gt;quantity&lt;/h4&gt;&lt;/label&gt;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name="orange" type="number" min="0" id="fr5"&gt;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class="fi" id="f6"&gt;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src="https://media.istockphoto.com/photos/whole-and-slices-watermelon-fruit-isolated-on-white-background-picture-id1142119394"&gt;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&lt;h4&gt;WATERMELON&lt;/h3&gt;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for="watermelon"&gt;&lt;h4&gt;quantity&lt;/h4&gt;&lt;/label&gt;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name="watermelon" type="number" min="0" id="fr6"&gt;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class="vegetables-heading"&gt;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&lt;h1 &gt;VEGETABLES&lt;/h1&gt;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class="vegetables" id="</w:t>
      </w:r>
      <w:proofErr w:type="spellStart"/>
      <w:r>
        <w:rPr>
          <w:rFonts w:ascii="Courier New" w:eastAsia="SimSun" w:hAnsi="Courier New" w:cs="Courier New"/>
        </w:rPr>
        <w:t>vegetables_section</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class="vi" id="v1" &gt;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src="https://media.istockphoto.com/photos/tomatoes-isolate-on-white-background-tomato-half-isolated-tomatoes-picture-id1258142863?b=1&amp;k=20&amp;m=1258142863&amp;s=170667a&amp;w=0&amp;h=iFVeHatKRUPjoAd2YR1Lgjv_74tZ-gTBbT3cOqFy0BI="&gt;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&lt;h4&gt;tomato&lt;/h3&gt;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&lt;h4&gt;price:20/kg&lt;/h4&gt;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for="tomato"&gt;&lt;h4&gt;quantity&lt;/h4&gt;&lt;/label&gt;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name="tomato" type="number" min="0" id="vg1"&gt;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class="vi" id="v2"&gt;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src="https://media.istockphoto.com/photos/three-potatoes-picture-id157430678?k=20&amp;m=157430678&amp;s=612x612&amp;w=0&amp;h=dfYLuPYwA50ojI90hZ4jCgKZd5TGnqf24UCVBszoZIA="&gt;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&lt;h4&gt;POTATO&lt;/h3&gt;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&lt;h4&gt;price:80/kg&lt;/h4&gt;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for="potato"&gt;&lt;h4&gt;quantity&lt;/h4&gt;&lt;/label&gt;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name="potato" type="number" min="0" id="vg2"&gt;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class="vi" id="v3"&gt;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src="https://m.media-amazon.com/images/I/710TY8GGGqL._SX679_.jpg"&gt;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&lt;h4&gt;BEETROOT&lt;/h3&gt;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for="beetroot"&gt;&lt;h4&gt;quantity&lt;/h4&gt;&lt;/label&gt;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name="beetroot" type="number" min="0" id="vg3"&gt;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class="vi" id="v4"&gt;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src="https://image.shutterstock.com/image-photo/red-whole-sliced-onion-isolated-260nw-1684863088.jpg"&gt;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&lt;h4&gt;ONION&lt;/h3&gt;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&lt;h4&gt;price:25/kg&lt;/h4&gt;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for="onion"&gt;&lt;h4&gt;quantity&lt;/h4&gt;&lt;/label&gt;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name="onion" type="number" min="0" id="vg4"&gt;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class="vi" id="v5"&gt;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src="https://www.jiomart.com/images/product/600x600/590003533/green-chilli-200-g-product-images-o590003533-p590003533-0-202203150435.jpg"&gt;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&lt;h4&gt;CHILLI&lt;/h3&gt;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w:t>
      </w:r>
      <w:proofErr w:type="spellStart"/>
      <w:r>
        <w:rPr>
          <w:rFonts w:ascii="Courier New" w:eastAsia="SimSun" w:hAnsi="Courier New" w:cs="Courier New"/>
        </w:rPr>
        <w:t>chilli</w:t>
      </w:r>
      <w:proofErr w:type="spellEnd"/>
      <w:r>
        <w:rPr>
          <w:rFonts w:ascii="Courier New" w:eastAsia="SimSun" w:hAnsi="Courier New" w:cs="Courier New"/>
        </w:rPr>
        <w:t>"&gt;&lt;h4&gt;quantity&lt;/h4&gt;&lt;/label&gt;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w:t>
      </w:r>
      <w:proofErr w:type="spellStart"/>
      <w:r>
        <w:rPr>
          <w:rFonts w:ascii="Courier New" w:eastAsia="SimSun" w:hAnsi="Courier New" w:cs="Courier New"/>
        </w:rPr>
        <w:t>chilli</w:t>
      </w:r>
      <w:proofErr w:type="spellEnd"/>
      <w:r>
        <w:rPr>
          <w:rFonts w:ascii="Courier New" w:eastAsia="SimSun" w:hAnsi="Courier New" w:cs="Courier New"/>
        </w:rPr>
        <w:t>" type="number" min="0" id="vg5"&gt;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class="vi" id="v6"&gt;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src="https://images.immediate.co.uk/production/volatile/sites/30/2020/02/pumpkin-3f3d894.jpg?quality=90&amp;resize=661%2C600"&gt;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&lt;h4&gt;PUMPKIN&lt;/h3&gt;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for="pumpkin"&gt;&lt;h4&gt;quantity&lt;/h4&gt;&lt;/label&gt;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name="pumpkin" type="number" min="0" id="vg6"&gt;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class="dairy-heading"&gt;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&lt;h1 &gt;DAIRY PRODUCTS&lt;/h1&gt;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class="dairy" id="</w:t>
      </w:r>
      <w:proofErr w:type="spellStart"/>
      <w:r>
        <w:rPr>
          <w:rFonts w:ascii="Courier New" w:eastAsia="SimSun" w:hAnsi="Courier New" w:cs="Courier New"/>
        </w:rPr>
        <w:t>dairy_section</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class="di" id="d1" &gt;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src="https://www.thoughtco.com/thmb/EUf0ZppPvqkntCcsHWAwd-I-Og4=/3601x2701/smart/filters:no_upscale()/glass-of-milk-pouring-87984584-593d45d33df78c537b632490.jpg"&gt;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&lt;h4&gt;MILK&lt;/h3&gt;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&lt;h4&gt;price:120/lit&lt;/h4&gt;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1lit&lt;/h4&gt;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for="milk"&gt;&lt;h4&gt;quantity&lt;/h4&gt;&lt;/label&gt;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name="milk" type="number" min="0" id="da1"&gt;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class="di" id="d2"&gt;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w:t>
      </w:r>
      <w:proofErr w:type="spellStart"/>
      <w:r>
        <w:rPr>
          <w:rFonts w:ascii="Courier New" w:eastAsia="SimSun" w:hAnsi="Courier New" w:cs="Courier New"/>
        </w:rPr>
        <w:t>src</w:t>
      </w:r>
      <w:proofErr w:type="spellEnd"/>
      <w:r>
        <w:rPr>
          <w:rFonts w:ascii="Courier New" w:eastAsia="SimSun" w:hAnsi="Courier New" w:cs="Courier New"/>
        </w:rPr>
        <w:t>="https://thumbs.dreamstime.com/b/butter-13072936.jpg"&gt;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&lt;h4&gt;BUTTER&lt;/h3&gt;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&lt;h4&gt;price:60/kg&lt;/h4&gt;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for="butter"&gt;&lt;h4&gt;quantity&lt;/h4&gt;&lt;/label&gt;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name="butter" type="number" min="0" id="da2"&gt;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class="di" id="d3"&gt;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src="https://media.istockphoto.com/photos/cutting-paneer-into-pieces-picture-id464765760?k=20&amp;m=464765760&amp;s=612x612&amp;w=0&amp;h=_0wU3XG-HkUOjn0mRdSInTs2WWMSYUQIZBIcWFszA_U="&gt;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&lt;h4&gt;PANNER&lt;/h3&gt;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&lt;h4&gt;price:350/kg&lt;/h4&gt;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w:t>
      </w:r>
      <w:proofErr w:type="spellStart"/>
      <w:r>
        <w:rPr>
          <w:rFonts w:ascii="Courier New" w:eastAsia="SimSun" w:hAnsi="Courier New" w:cs="Courier New"/>
        </w:rPr>
        <w:t>panner</w:t>
      </w:r>
      <w:proofErr w:type="spellEnd"/>
      <w:r>
        <w:rPr>
          <w:rFonts w:ascii="Courier New" w:eastAsia="SimSun" w:hAnsi="Courier New" w:cs="Courier New"/>
        </w:rPr>
        <w:t>"&gt;&lt;h4&gt;quantity&lt;/h4&gt;&lt;/label&gt;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w:t>
      </w:r>
      <w:proofErr w:type="spellStart"/>
      <w:r>
        <w:rPr>
          <w:rFonts w:ascii="Courier New" w:eastAsia="SimSun" w:hAnsi="Courier New" w:cs="Courier New"/>
        </w:rPr>
        <w:t>panner</w:t>
      </w:r>
      <w:proofErr w:type="spellEnd"/>
      <w:r>
        <w:rPr>
          <w:rFonts w:ascii="Courier New" w:eastAsia="SimSun" w:hAnsi="Courier New" w:cs="Courier New"/>
        </w:rPr>
        <w:t>" type="number" min="0" id="da3"&gt;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class="di" id="d4"&gt;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src="https://media.istockphoto.com/photos/almond-milk-wood-background-picture-id1272353187?k=20&amp;m=1272353187&amp;s=612x612&amp;w=0&amp;h=pUUXDCE36z6Y7vY__2Ih_bVfYD5eHtTbkMFKNygHBF4="&gt;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&lt;h4&gt;ALMOND MILK&lt;/h3&gt;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&lt;h4&gt;price:100/lit&lt;/h4&gt;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1lit&lt;/h4&gt;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w:t>
      </w:r>
      <w:proofErr w:type="spellStart"/>
      <w:r>
        <w:rPr>
          <w:rFonts w:ascii="Courier New" w:eastAsia="SimSun" w:hAnsi="Courier New" w:cs="Courier New"/>
        </w:rPr>
        <w:t>almond_milk</w:t>
      </w:r>
      <w:proofErr w:type="spellEnd"/>
      <w:r>
        <w:rPr>
          <w:rFonts w:ascii="Courier New" w:eastAsia="SimSun" w:hAnsi="Courier New" w:cs="Courier New"/>
        </w:rPr>
        <w:t>"&gt;&lt;h4&gt;quantity&lt;/h4&gt;&lt;/label&gt;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w:t>
      </w:r>
      <w:proofErr w:type="spellStart"/>
      <w:r>
        <w:rPr>
          <w:rFonts w:ascii="Courier New" w:eastAsia="SimSun" w:hAnsi="Courier New" w:cs="Courier New"/>
        </w:rPr>
        <w:t>almond_milk</w:t>
      </w:r>
      <w:proofErr w:type="spellEnd"/>
      <w:r>
        <w:rPr>
          <w:rFonts w:ascii="Courier New" w:eastAsia="SimSun" w:hAnsi="Courier New" w:cs="Courier New"/>
        </w:rPr>
        <w:t>" type="number" min="0" id="da4"&gt;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class="di" id="d5"&gt;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src="https://media.istockphoto.com/photos/cheese-on-white-picture-id1127471287"&gt;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&lt;h4&gt;CHEESE&lt;/h3&gt;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for="cheese"&gt;&lt;h4&gt;quantity&lt;/h4&gt;&lt;/label&gt;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name="cheese" type="number" min="0" id="da5"&gt;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class="di" id="d6"&gt;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src="https://joyfoodsunshine.com/wp-content/uploads/2020/06/homemade-chocolate-ice-cream-recipe-7.jpg"&gt;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&lt;h4&gt;ICECREAM&lt;/h3&gt;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w:t>
      </w:r>
      <w:proofErr w:type="spellStart"/>
      <w:r>
        <w:rPr>
          <w:rFonts w:ascii="Courier New" w:eastAsia="SimSun" w:hAnsi="Courier New" w:cs="Courier New"/>
        </w:rPr>
        <w:t>icecream</w:t>
      </w:r>
      <w:proofErr w:type="spellEnd"/>
      <w:r>
        <w:rPr>
          <w:rFonts w:ascii="Courier New" w:eastAsia="SimSun" w:hAnsi="Courier New" w:cs="Courier New"/>
        </w:rPr>
        <w:t>"&gt;&lt;h4&gt;quantity&lt;/h4&gt;&lt;/label&gt;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w:t>
      </w:r>
      <w:proofErr w:type="spellStart"/>
      <w:r>
        <w:rPr>
          <w:rFonts w:ascii="Courier New" w:eastAsia="SimSun" w:hAnsi="Courier New" w:cs="Courier New"/>
        </w:rPr>
        <w:t>icecream</w:t>
      </w:r>
      <w:proofErr w:type="spellEnd"/>
      <w:r>
        <w:rPr>
          <w:rFonts w:ascii="Courier New" w:eastAsia="SimSun" w:hAnsi="Courier New" w:cs="Courier New"/>
        </w:rPr>
        <w:t>" type="number" min="0" id="da6"&gt;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 class="packaged-heading"&gt;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&lt;h1 &gt;PACKAGED PRODUCTS&lt;/h1&gt;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 class="packaged" id="</w:t>
      </w:r>
      <w:proofErr w:type="spellStart"/>
      <w:r>
        <w:rPr>
          <w:rFonts w:ascii="Courier New" w:eastAsia="SimSun" w:hAnsi="Courier New" w:cs="Courier New"/>
        </w:rPr>
        <w:t>packaged_section</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 class="pi" id="p1" &gt;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src="https://media.istockphoto.com/photos/jar-of-honey-with-honeycomb-picture-id520733611?k=20&amp;m=520733611&amp;s=612x612&amp;w=0&amp;h=bEtg2Pykf6cLHGckYZq5Ej0zp82F05E0haIDjDTsCwg="&gt;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&lt;h4&gt;HONEY&lt;/h3&gt;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&lt;h4&gt;price:120/kg&lt;/h4&gt;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1kg&lt;/h4&gt;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for="honey"&gt;&lt;h4&gt;quantity&lt;/h4&gt;&lt;/label&gt;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name="honey" type="number" min="0" id="pa1"&gt;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 class="pi" id="p2"&gt;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src="https://m.media-amazon.com/images/I/715YUp1iPKL._SX522_.jpg"&gt;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&lt;h4&gt;LAYS&lt;/h3&gt;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&lt;h4&gt;price:60/pc&lt;/h4&gt;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1kpc&lt;/h4&gt;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for="lays"&gt;&lt;h4&gt;quantity&lt;/h4&gt;&lt;/label&gt;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name="lays" type="number" min="0" id="pa2"&gt;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 class="pi" id="p3"&gt;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src="https://m.media-amazon.com/images/I/71ggrz8FVgL._SL1500_.jpg"&gt;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&lt;h4&gt;KURKURE&lt;/h3&gt;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w:t>
      </w:r>
      <w:proofErr w:type="spellStart"/>
      <w:r>
        <w:rPr>
          <w:rFonts w:ascii="Courier New" w:eastAsia="SimSun" w:hAnsi="Courier New" w:cs="Courier New"/>
        </w:rPr>
        <w:t>kurkure</w:t>
      </w:r>
      <w:proofErr w:type="spellEnd"/>
      <w:r>
        <w:rPr>
          <w:rFonts w:ascii="Courier New" w:eastAsia="SimSun" w:hAnsi="Courier New" w:cs="Courier New"/>
        </w:rPr>
        <w:t>"&gt;&lt;h4&gt;quantity&lt;/h4&gt;&lt;/label&gt;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w:t>
      </w:r>
      <w:proofErr w:type="spellStart"/>
      <w:r>
        <w:rPr>
          <w:rFonts w:ascii="Courier New" w:eastAsia="SimSun" w:hAnsi="Courier New" w:cs="Courier New"/>
        </w:rPr>
        <w:t>kurkure</w:t>
      </w:r>
      <w:proofErr w:type="spellEnd"/>
      <w:r>
        <w:rPr>
          <w:rFonts w:ascii="Courier New" w:eastAsia="SimSun" w:hAnsi="Courier New" w:cs="Courier New"/>
        </w:rPr>
        <w:t>" type="number" min="0" id="pa3"&gt;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class="pi" id="p4"&gt;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src="https://media.istockphoto.com/photos/coke-picture-id458464735?k=20&amp;m=458464735&amp;s=612x612&amp;w=0&amp;h=CW8rzEiIMvuO23X9I3b6U_g2aBUQSZnWYLjWauLMxtg="&gt;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&lt;h4&gt;COKE&lt;/h3&gt;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&lt;h4&gt;price:100/pc&lt;/h4&gt;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&lt;h4&gt;Quantity:1pc&lt;/h4&gt;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&lt;label for="coke"&gt;&lt;h4&gt;quantity&lt;/h4&gt;&lt;/label&gt;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name="coke" type="number" min="0" id="pa4"&gt;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class="pi" id="p5"&gt;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src="https://c8.alamy.com/comp/FAK4XJ/packet-of-chocolate-creme-oreo-biscuits-opened-to-show-contents-set-FAK4XJ.jpg"&gt;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&lt;h4&gt;OREO&lt;/h3&gt;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w:t>
      </w:r>
      <w:proofErr w:type="spellStart"/>
      <w:r>
        <w:rPr>
          <w:rFonts w:ascii="Courier New" w:eastAsia="SimSun" w:hAnsi="Courier New" w:cs="Courier New"/>
        </w:rPr>
        <w:t>oreo</w:t>
      </w:r>
      <w:proofErr w:type="spellEnd"/>
      <w:r>
        <w:rPr>
          <w:rFonts w:ascii="Courier New" w:eastAsia="SimSun" w:hAnsi="Courier New" w:cs="Courier New"/>
        </w:rPr>
        <w:t>"&gt;&lt;h4&gt;quantity&lt;/h4&gt;&lt;/label&gt;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w:t>
      </w:r>
      <w:proofErr w:type="spellStart"/>
      <w:r>
        <w:rPr>
          <w:rFonts w:ascii="Courier New" w:eastAsia="SimSun" w:hAnsi="Courier New" w:cs="Courier New"/>
        </w:rPr>
        <w:t>oreo</w:t>
      </w:r>
      <w:proofErr w:type="spellEnd"/>
      <w:r>
        <w:rPr>
          <w:rFonts w:ascii="Courier New" w:eastAsia="SimSun" w:hAnsi="Courier New" w:cs="Courier New"/>
        </w:rPr>
        <w:t>" type="number" min="0" id="pa5"&gt;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class="pi" id="p6"&gt;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img</w:t>
      </w:r>
      <w:proofErr w:type="spellEnd"/>
      <w:r>
        <w:rPr>
          <w:rFonts w:ascii="Courier New" w:eastAsia="SimSun" w:hAnsi="Courier New" w:cs="Courier New"/>
        </w:rPr>
        <w:t xml:space="preserve"> src="https://www.jiomart.com/images/product/600x600/491551860/snac-tac-strawberry-wafers-75-g-product-images-o491551860-p491551860-0-202203142041.jpg"&gt;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&lt;h4&gt;WAFFERS&lt;/h3&gt;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&lt;h4&gt;price:35/pc&lt;/h4&gt;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&lt;h4&gt;Quantity: 1pc&lt;/h4&gt;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w:t>
      </w:r>
      <w:proofErr w:type="spellStart"/>
      <w:r>
        <w:rPr>
          <w:rFonts w:ascii="Courier New" w:eastAsia="SimSun" w:hAnsi="Courier New" w:cs="Courier New"/>
        </w:rPr>
        <w:t>waffer</w:t>
      </w:r>
      <w:proofErr w:type="spellEnd"/>
      <w:r>
        <w:rPr>
          <w:rFonts w:ascii="Courier New" w:eastAsia="SimSun" w:hAnsi="Courier New" w:cs="Courier New"/>
        </w:rPr>
        <w:t>"&gt;&lt;h4&gt;quantity&lt;/h4&gt;&lt;/label&gt;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name="</w:t>
      </w:r>
      <w:proofErr w:type="spellStart"/>
      <w:r>
        <w:rPr>
          <w:rFonts w:ascii="Courier New" w:eastAsia="SimSun" w:hAnsi="Courier New" w:cs="Courier New"/>
        </w:rPr>
        <w:t>waffer</w:t>
      </w:r>
      <w:proofErr w:type="spellEnd"/>
      <w:r>
        <w:rPr>
          <w:rFonts w:ascii="Courier New" w:eastAsia="SimSun" w:hAnsi="Courier New" w:cs="Courier New"/>
        </w:rPr>
        <w:t>" type="number" min="0" id="pa6"&gt;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&lt;/div&gt;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 class="cart" id="cart"&gt;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&lt;table&gt;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th</w:t>
      </w:r>
      <w:proofErr w:type="spellEnd"/>
      <w:r>
        <w:rPr>
          <w:rFonts w:ascii="Courier New" w:eastAsia="SimSun" w:hAnsi="Courier New" w:cs="Courier New"/>
        </w:rPr>
        <w:t>&gt;name/item&lt;/</w:t>
      </w:r>
      <w:proofErr w:type="spellStart"/>
      <w:r>
        <w:rPr>
          <w:rFonts w:ascii="Courier New" w:eastAsia="SimSun" w:hAnsi="Courier New" w:cs="Courier New"/>
        </w:rPr>
        <w:t>th</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th</w:t>
      </w:r>
      <w:proofErr w:type="spellEnd"/>
      <w:r>
        <w:rPr>
          <w:rFonts w:ascii="Courier New" w:eastAsia="SimSun" w:hAnsi="Courier New" w:cs="Courier New"/>
        </w:rPr>
        <w:t>&gt;price/kg or price/</w:t>
      </w:r>
      <w:proofErr w:type="spellStart"/>
      <w:r>
        <w:rPr>
          <w:rFonts w:ascii="Courier New" w:eastAsia="SimSun" w:hAnsi="Courier New" w:cs="Courier New"/>
        </w:rPr>
        <w:t>pac</w:t>
      </w:r>
      <w:proofErr w:type="spellEnd"/>
      <w:r>
        <w:rPr>
          <w:rFonts w:ascii="Courier New" w:eastAsia="SimSun" w:hAnsi="Courier New" w:cs="Courier New"/>
        </w:rPr>
        <w:t>&lt;/</w:t>
      </w:r>
      <w:proofErr w:type="spellStart"/>
      <w:r>
        <w:rPr>
          <w:rFonts w:ascii="Courier New" w:eastAsia="SimSun" w:hAnsi="Courier New" w:cs="Courier New"/>
        </w:rPr>
        <w:t>th</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th</w:t>
      </w:r>
      <w:proofErr w:type="spellEnd"/>
      <w:r>
        <w:rPr>
          <w:rFonts w:ascii="Courier New" w:eastAsia="SimSun" w:hAnsi="Courier New" w:cs="Courier New"/>
        </w:rPr>
        <w:t>&gt;quantity&lt;/</w:t>
      </w:r>
      <w:proofErr w:type="spellStart"/>
      <w:r>
        <w:rPr>
          <w:rFonts w:ascii="Courier New" w:eastAsia="SimSun" w:hAnsi="Courier New" w:cs="Courier New"/>
        </w:rPr>
        <w:t>th</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th</w:t>
      </w:r>
      <w:proofErr w:type="spellEnd"/>
      <w:r>
        <w:rPr>
          <w:rFonts w:ascii="Courier New" w:eastAsia="SimSun" w:hAnsi="Courier New" w:cs="Courier New"/>
        </w:rPr>
        <w:t>&gt;cost&lt;/</w:t>
      </w:r>
      <w:proofErr w:type="spellStart"/>
      <w:r>
        <w:rPr>
          <w:rFonts w:ascii="Courier New" w:eastAsia="SimSun" w:hAnsi="Courier New" w:cs="Courier New"/>
        </w:rPr>
        <w:t>th</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&lt;td&gt;Apples&lt;/td&gt;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&lt;td&gt;120&lt;/td&gt;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id="f1q"&gt;&lt;/td&gt;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id="f1c"&gt;&lt;/td&gt;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&lt;td&gt;grapes&lt;/td&gt;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&lt;td&gt;60&lt;/td&gt;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id="f2q"&gt;&lt;/td&gt;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id="f2c"&gt;&lt;/td&gt;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&lt;td&gt;banana&lt;/td&gt;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id="f3q"&gt;&lt;/td&gt;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id="f3c"&gt;&lt;/td&gt;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&lt;td&gt;strawberry&lt;/td&gt;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&lt;td&gt;100&lt;/td&gt;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id="f4q"&gt;&lt;/td&gt;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&lt;td id="f4c"&gt;&lt;/td&gt;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&lt;td&gt;orange&lt;/td&gt;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id="f5q"&gt;&lt;/td&gt;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id="f5c"&gt;&lt;/td&gt;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&lt;td&gt;watermelon&lt;/td&gt;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id="f6q"&gt;&lt;/td&gt;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id="f6c"&gt;&lt;/td&gt;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&lt;td&gt;tomato&lt;/td&gt;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&lt;td&gt;20&lt;/td&gt;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id="v1q"&gt;&lt;/td&gt;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id="v1c"&gt;&lt;/td&gt;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&lt;td&gt;potato&lt;/td&gt;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&lt;td&gt;80&lt;/td&gt;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id="v2q"&gt;&lt;/td&gt;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id="v2c"&gt;&lt;/td&gt;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&lt;td&gt;beetroot&lt;/td&gt;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id="v3q"&gt;&lt;/td&gt;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id="v3c"&gt;&lt;/td&gt;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&lt;td&gt;onion&lt;/td&gt;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&lt;td&gt;25&lt;/td&gt;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id="v4q"&gt;&lt;/td&gt;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id="v4c"&gt;&lt;/td&gt;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w:t>
      </w:r>
      <w:proofErr w:type="spellStart"/>
      <w:r>
        <w:rPr>
          <w:rFonts w:ascii="Courier New" w:eastAsia="SimSun" w:hAnsi="Courier New" w:cs="Courier New"/>
        </w:rPr>
        <w:t>chilli</w:t>
      </w:r>
      <w:proofErr w:type="spellEnd"/>
      <w:r>
        <w:rPr>
          <w:rFonts w:ascii="Courier New" w:eastAsia="SimSun" w:hAnsi="Courier New" w:cs="Courier New"/>
        </w:rPr>
        <w: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id="v5q"&gt;&lt;/td&gt;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id="v5c"&gt;&lt;/td&gt;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&lt;td&gt;pumpkin&lt;/td&gt;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id="v6q"&gt;&lt;/td&gt;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id="v6c"&gt;&lt;/td&gt;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&lt;td&gt;milk&lt;/td&gt;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&lt;td&gt;120&lt;/td&gt;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id="d1q"&gt;&lt;/td&gt;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id="d1c"&gt;&lt;/td&gt;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&lt;td&gt;butter&lt;/td&gt;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&lt;td&gt;60&lt;/td&gt;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id="d2q"&gt;&lt;/td&gt;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id="d2c"&gt;&lt;/td&gt;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w:t>
      </w:r>
      <w:proofErr w:type="spellStart"/>
      <w:r>
        <w:rPr>
          <w:rFonts w:ascii="Courier New" w:eastAsia="SimSun" w:hAnsi="Courier New" w:cs="Courier New"/>
        </w:rPr>
        <w:t>panner</w:t>
      </w:r>
      <w:proofErr w:type="spellEnd"/>
      <w:r>
        <w:rPr>
          <w:rFonts w:ascii="Courier New" w:eastAsia="SimSun" w:hAnsi="Courier New" w:cs="Courier New"/>
        </w:rPr>
        <w: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id="d3q"&gt;&lt;/td&gt;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id="d3c"&gt;&lt;/td&gt;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&lt;td&gt;almond milk&lt;/td&gt;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&lt;td&gt;100&lt;/td&gt;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id="d4q"&gt;&lt;/td&gt;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id="d4c"&gt;&lt;/td&gt;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&lt;td&gt;cheese&lt;/td&gt;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id="d5q"&gt;&lt;/td&gt;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id="d5c"&gt;&lt;/td&gt;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w:t>
      </w:r>
      <w:proofErr w:type="spellStart"/>
      <w:r>
        <w:rPr>
          <w:rFonts w:ascii="Courier New" w:eastAsia="SimSun" w:hAnsi="Courier New" w:cs="Courier New"/>
        </w:rPr>
        <w:t>icecream</w:t>
      </w:r>
      <w:proofErr w:type="spellEnd"/>
      <w:r>
        <w:rPr>
          <w:rFonts w:ascii="Courier New" w:eastAsia="SimSun" w:hAnsi="Courier New" w:cs="Courier New"/>
        </w:rPr>
        <w: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id="d6q"&gt;&lt;/td&gt;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id="d6c"&gt;&lt;/td&gt;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&lt;td&gt;honey&lt;/td&gt;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&lt;td&gt;120&lt;/td&gt;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id="p1q"&gt;&lt;/td&gt;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id="p1c"&gt;&lt;/td&gt;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&lt;td&gt;lays&lt;/td&gt;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id="p2q"&gt;&lt;/td&gt;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id="p2c"&gt;&lt;/td&gt;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w:t>
      </w:r>
      <w:proofErr w:type="spellStart"/>
      <w:r>
        <w:rPr>
          <w:rFonts w:ascii="Courier New" w:eastAsia="SimSun" w:hAnsi="Courier New" w:cs="Courier New"/>
        </w:rPr>
        <w:t>kurkure</w:t>
      </w:r>
      <w:proofErr w:type="spellEnd"/>
      <w:r>
        <w:rPr>
          <w:rFonts w:ascii="Courier New" w:eastAsia="SimSun" w:hAnsi="Courier New" w:cs="Courier New"/>
        </w:rPr>
        <w: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id="p3q"&gt;&lt;/td&gt;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id="p3c"&gt;&lt;/td&gt;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&lt;td&gt;coke&lt;/td&gt;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&lt;td&gt;100&lt;/td&gt;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id="p4q"&gt;&lt;/td&gt;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id="p4c"&gt;&lt;/td&gt;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w:t>
      </w:r>
      <w:proofErr w:type="spellStart"/>
      <w:r>
        <w:rPr>
          <w:rFonts w:ascii="Courier New" w:eastAsia="SimSun" w:hAnsi="Courier New" w:cs="Courier New"/>
        </w:rPr>
        <w:t>oreo</w:t>
      </w:r>
      <w:proofErr w:type="spellEnd"/>
      <w:r>
        <w:rPr>
          <w:rFonts w:ascii="Courier New" w:eastAsia="SimSun" w:hAnsi="Courier New" w:cs="Courier New"/>
        </w:rPr>
        <w: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id="p5q"&gt;&lt;/td&gt;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id="p5c"&gt;&lt;/td&gt;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lastRenderedPageBreak/>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w:t>
      </w:r>
      <w:proofErr w:type="spellStart"/>
      <w:r>
        <w:rPr>
          <w:rFonts w:ascii="Courier New" w:eastAsia="SimSun" w:hAnsi="Courier New" w:cs="Courier New"/>
        </w:rPr>
        <w:t>waffers</w:t>
      </w:r>
      <w:proofErr w:type="spellEnd"/>
      <w:r>
        <w:rPr>
          <w:rFonts w:ascii="Courier New" w:eastAsia="SimSun" w:hAnsi="Courier New" w:cs="Courier New"/>
        </w:rPr>
        <w: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&lt;td&gt;35&lt;/td&gt;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id="p6q"&gt;&lt;/td&gt;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&lt;td id="p6c"&gt;&lt;/td&gt;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&lt;/tr&gt;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&lt;/table&gt;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&lt;p&gt;total = &lt;</w:t>
      </w:r>
      <w:proofErr w:type="spellStart"/>
      <w:r>
        <w:rPr>
          <w:rFonts w:ascii="Courier New" w:eastAsia="SimSun" w:hAnsi="Courier New" w:cs="Courier New"/>
        </w:rPr>
        <w:t>spann</w:t>
      </w:r>
      <w:proofErr w:type="spellEnd"/>
      <w:r>
        <w:rPr>
          <w:rFonts w:ascii="Courier New" w:eastAsia="SimSun" w:hAnsi="Courier New" w:cs="Courier New"/>
        </w:rPr>
        <w:t xml:space="preserve"> id="</w:t>
      </w:r>
      <w:proofErr w:type="spellStart"/>
      <w:r>
        <w:rPr>
          <w:rFonts w:ascii="Courier New" w:eastAsia="SimSun" w:hAnsi="Courier New" w:cs="Courier New"/>
        </w:rPr>
        <w:t>total_value</w:t>
      </w:r>
      <w:proofErr w:type="spellEnd"/>
      <w:r>
        <w:rPr>
          <w:rFonts w:ascii="Courier New" w:eastAsia="SimSun" w:hAnsi="Courier New" w:cs="Courier New"/>
        </w:rPr>
        <w:t>"&gt;&lt;/</w:t>
      </w:r>
      <w:proofErr w:type="spellStart"/>
      <w:r>
        <w:rPr>
          <w:rFonts w:ascii="Courier New" w:eastAsia="SimSun" w:hAnsi="Courier New" w:cs="Courier New"/>
        </w:rPr>
        <w:t>spann</w:t>
      </w:r>
      <w:proofErr w:type="spellEnd"/>
      <w:r>
        <w:rPr>
          <w:rFonts w:ascii="Courier New" w:eastAsia="SimSun" w:hAnsi="Courier New" w:cs="Courier New"/>
        </w:rPr>
        <w:t>&gt;&lt;/p&gt;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for="name"&gt;enter your name&lt;/label&gt;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type="text" id="name" placeholder="name" name="name"&gt;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&lt;label for="address"&gt;address:&lt;/label&gt;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&lt;input type="text" id="</w:t>
      </w:r>
      <w:proofErr w:type="spellStart"/>
      <w:r>
        <w:rPr>
          <w:rFonts w:ascii="Courier New" w:eastAsia="SimSun" w:hAnsi="Courier New" w:cs="Courier New"/>
        </w:rPr>
        <w:t>addr</w:t>
      </w:r>
      <w:proofErr w:type="spellEnd"/>
      <w:r>
        <w:rPr>
          <w:rFonts w:ascii="Courier New" w:eastAsia="SimSun" w:hAnsi="Courier New" w:cs="Courier New"/>
        </w:rPr>
        <w:t>" placeholder="address" name="address"&gt;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w:t>
      </w:r>
      <w:proofErr w:type="spellStart"/>
      <w:r>
        <w:rPr>
          <w:rFonts w:ascii="Courier New" w:eastAsia="SimSun" w:hAnsi="Courier New" w:cs="Courier New"/>
        </w:rPr>
        <w:t>br</w:t>
      </w:r>
      <w:proofErr w:type="spellEnd"/>
      <w:r>
        <w:rPr>
          <w:rFonts w:ascii="Courier New" w:eastAsia="SimSun" w:hAnsi="Courier New" w:cs="Courier New"/>
        </w:rPr>
        <w:t>&gt;&lt;</w:t>
      </w:r>
      <w:proofErr w:type="spellStart"/>
      <w:r>
        <w:rPr>
          <w:rFonts w:ascii="Courier New" w:eastAsia="SimSun" w:hAnsi="Courier New" w:cs="Courier New"/>
        </w:rPr>
        <w:t>br</w:t>
      </w:r>
      <w:proofErr w:type="spellEnd"/>
      <w:r>
        <w:rPr>
          <w:rFonts w:ascii="Courier New" w:eastAsia="SimSun" w:hAnsi="Courier New" w:cs="Courier New"/>
        </w:rPr>
        <w:t>&gt;&lt;</w:t>
      </w:r>
      <w:proofErr w:type="spellStart"/>
      <w:r>
        <w:rPr>
          <w:rFonts w:ascii="Courier New" w:eastAsia="SimSun" w:hAnsi="Courier New" w:cs="Courier New"/>
        </w:rPr>
        <w:t>br</w:t>
      </w:r>
      <w:proofErr w:type="spellEnd"/>
      <w:r>
        <w:rPr>
          <w:rFonts w:ascii="Courier New" w:eastAsia="SimSun" w:hAnsi="Courier New" w:cs="Courier New"/>
        </w:rPr>
        <w:t>&gt;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&lt;button onclick="checkout()"&gt;checkout&lt;/button&gt;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&lt;button onclick="</w:t>
      </w:r>
      <w:proofErr w:type="spellStart"/>
      <w:r>
        <w:rPr>
          <w:rFonts w:ascii="Courier New" w:eastAsia="SimSun" w:hAnsi="Courier New" w:cs="Courier New"/>
        </w:rPr>
        <w:t>closecart</w:t>
      </w:r>
      <w:proofErr w:type="spellEnd"/>
      <w:r>
        <w:rPr>
          <w:rFonts w:ascii="Courier New" w:eastAsia="SimSun" w:hAnsi="Courier New" w:cs="Courier New"/>
        </w:rPr>
        <w:t>()"&gt;close&lt;/button&gt;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&lt;/div&gt;</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w:t>
      </w: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 xml:space="preserve">    &lt;/body&gt;</w:t>
      </w:r>
    </w:p>
    <w:p w:rsidR="00F431BC" w:rsidRDefault="00F431BC" w:rsidP="00F431BC">
      <w:pPr>
        <w:widowControl/>
        <w:adjustRightInd w:val="0"/>
        <w:rPr>
          <w:rFonts w:ascii="Courier New" w:eastAsia="SimSun" w:hAnsi="Courier New" w:cs="Courier New"/>
        </w:rPr>
      </w:pPr>
      <w:r>
        <w:rPr>
          <w:rFonts w:ascii="Courier New" w:eastAsia="SimSun" w:hAnsi="Courier New" w:cs="Courier New"/>
        </w:rPr>
        <w:t>&lt;/html&gt;</w:t>
      </w:r>
    </w:p>
    <w:p w:rsidR="00E55C63" w:rsidRDefault="00E55C63">
      <w:pPr>
        <w:pStyle w:val="BodyText"/>
        <w:spacing w:before="8"/>
        <w:rPr>
          <w:sz w:val="27"/>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E55C63" w:rsidRDefault="00E55C63">
      <w:pPr>
        <w:pStyle w:val="BodyText"/>
        <w:spacing w:before="3"/>
        <w:rPr>
          <w:sz w:val="11"/>
        </w:rPr>
      </w:pPr>
    </w:p>
    <w:p w:rsidR="00060A0D" w:rsidRDefault="00060A0D" w:rsidP="00060A0D">
      <w:pPr>
        <w:spacing w:before="169"/>
        <w:rPr>
          <w:sz w:val="11"/>
          <w:szCs w:val="24"/>
        </w:rPr>
      </w:pPr>
      <w:bookmarkStart w:id="39" w:name="CHAPTER_8:"/>
      <w:bookmarkStart w:id="40" w:name="TESTING"/>
      <w:bookmarkStart w:id="41" w:name="CHAPTER_9:"/>
      <w:bookmarkEnd w:id="39"/>
      <w:bookmarkEnd w:id="40"/>
      <w:bookmarkEnd w:id="41"/>
    </w:p>
    <w:p w:rsidR="00F431BC" w:rsidRDefault="00F431BC" w:rsidP="00060A0D">
      <w:pPr>
        <w:spacing w:before="169"/>
        <w:rPr>
          <w:b/>
          <w:sz w:val="36"/>
        </w:rPr>
      </w:pPr>
    </w:p>
    <w:p w:rsidR="00E55C63" w:rsidRDefault="001061A5" w:rsidP="00060A0D">
      <w:pPr>
        <w:spacing w:before="169"/>
        <w:rPr>
          <w:b/>
          <w:sz w:val="36"/>
        </w:rPr>
      </w:pPr>
      <w:r>
        <w:rPr>
          <w:b/>
          <w:sz w:val="36"/>
        </w:rPr>
        <w:t>CHAPTER</w:t>
      </w:r>
      <w:r>
        <w:rPr>
          <w:b/>
          <w:spacing w:val="-1"/>
          <w:sz w:val="36"/>
        </w:rPr>
        <w:t xml:space="preserve"> </w:t>
      </w:r>
      <w:r>
        <w:rPr>
          <w:b/>
          <w:sz w:val="36"/>
        </w:rPr>
        <w:t>9:</w:t>
      </w:r>
    </w:p>
    <w:p w:rsidR="00E55C63" w:rsidRDefault="001061A5">
      <w:pPr>
        <w:spacing w:before="220"/>
        <w:ind w:left="1357" w:right="979"/>
        <w:jc w:val="center"/>
        <w:rPr>
          <w:b/>
          <w:sz w:val="36"/>
        </w:rPr>
      </w:pPr>
      <w:bookmarkStart w:id="42" w:name="RESULTS_AND_SNAPSHOTS"/>
      <w:bookmarkEnd w:id="42"/>
      <w:r>
        <w:rPr>
          <w:b/>
          <w:spacing w:val="-3"/>
          <w:sz w:val="36"/>
        </w:rPr>
        <w:t>RESULTS</w:t>
      </w:r>
      <w:r>
        <w:rPr>
          <w:b/>
          <w:spacing w:val="-18"/>
          <w:sz w:val="36"/>
        </w:rPr>
        <w:t xml:space="preserve"> </w:t>
      </w:r>
      <w:r>
        <w:rPr>
          <w:b/>
          <w:spacing w:val="-3"/>
          <w:sz w:val="36"/>
        </w:rPr>
        <w:t>AND</w:t>
      </w:r>
      <w:r>
        <w:rPr>
          <w:b/>
          <w:spacing w:val="4"/>
          <w:sz w:val="36"/>
        </w:rPr>
        <w:t xml:space="preserve"> </w:t>
      </w:r>
      <w:r>
        <w:rPr>
          <w:b/>
          <w:spacing w:val="-3"/>
          <w:sz w:val="36"/>
        </w:rPr>
        <w:t>SNAPSHOTS</w:t>
      </w:r>
    </w:p>
    <w:p w:rsidR="00E55C63" w:rsidRDefault="00E55C63">
      <w:pPr>
        <w:pStyle w:val="BodyText"/>
        <w:spacing w:before="8"/>
        <w:rPr>
          <w:b/>
          <w:sz w:val="14"/>
        </w:rPr>
      </w:pPr>
    </w:p>
    <w:p w:rsidR="00E55C63" w:rsidRDefault="00E55C63">
      <w:pPr>
        <w:tabs>
          <w:tab w:val="left" w:pos="4129"/>
          <w:tab w:val="left" w:pos="10246"/>
        </w:tabs>
        <w:spacing w:before="166"/>
        <w:ind w:left="264"/>
      </w:pPr>
    </w:p>
    <w:p w:rsidR="002D31B9" w:rsidRDefault="00244818" w:rsidP="00985142">
      <w:pPr>
        <w:jc w:val="center"/>
      </w:pPr>
      <w:r>
        <w:rPr>
          <w:noProof/>
        </w:rPr>
        <w:drawing>
          <wp:inline distT="0" distB="0" distL="0" distR="0">
            <wp:extent cx="4983079" cy="28003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9046" cy="2803703"/>
                    </a:xfrm>
                    <a:prstGeom prst="rect">
                      <a:avLst/>
                    </a:prstGeom>
                    <a:noFill/>
                    <a:ln>
                      <a:noFill/>
                    </a:ln>
                  </pic:spPr>
                </pic:pic>
              </a:graphicData>
            </a:graphic>
          </wp:inline>
        </w:drawing>
      </w:r>
    </w:p>
    <w:p w:rsidR="00985142" w:rsidRDefault="00985142" w:rsidP="00985142">
      <w:pPr>
        <w:jc w:val="center"/>
      </w:pPr>
    </w:p>
    <w:p w:rsidR="00985142" w:rsidRDefault="00985142" w:rsidP="00985142">
      <w:pPr>
        <w:jc w:val="center"/>
      </w:pPr>
      <w:r>
        <w:t xml:space="preserve">Fig </w:t>
      </w:r>
      <w:proofErr w:type="gramStart"/>
      <w:r>
        <w:t>9.1 :</w:t>
      </w:r>
      <w:proofErr w:type="gramEnd"/>
      <w:r>
        <w:t xml:space="preserve"> Home Page</w:t>
      </w:r>
    </w:p>
    <w:p w:rsidR="00985142" w:rsidRDefault="00985142" w:rsidP="00985142">
      <w:pPr>
        <w:jc w:val="center"/>
      </w:pPr>
    </w:p>
    <w:p w:rsidR="00985142" w:rsidRDefault="00985142" w:rsidP="00985142">
      <w:pPr>
        <w:jc w:val="center"/>
      </w:pPr>
    </w:p>
    <w:p w:rsidR="00985142" w:rsidRDefault="00244818" w:rsidP="00985142">
      <w:pPr>
        <w:jc w:val="center"/>
      </w:pPr>
      <w:r>
        <w:rPr>
          <w:noProof/>
        </w:rPr>
        <w:drawing>
          <wp:inline distT="0" distB="0" distL="0" distR="0">
            <wp:extent cx="4966130" cy="27908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6725" cy="2808018"/>
                    </a:xfrm>
                    <a:prstGeom prst="rect">
                      <a:avLst/>
                    </a:prstGeom>
                    <a:noFill/>
                    <a:ln>
                      <a:noFill/>
                    </a:ln>
                  </pic:spPr>
                </pic:pic>
              </a:graphicData>
            </a:graphic>
          </wp:inline>
        </w:drawing>
      </w:r>
    </w:p>
    <w:p w:rsidR="00985142" w:rsidRDefault="00985142" w:rsidP="00985142">
      <w:pPr>
        <w:jc w:val="center"/>
      </w:pPr>
    </w:p>
    <w:p w:rsidR="00985142" w:rsidRDefault="00985142" w:rsidP="00985142">
      <w:pPr>
        <w:jc w:val="center"/>
      </w:pPr>
      <w:r>
        <w:t xml:space="preserve">Fig </w:t>
      </w:r>
      <w:proofErr w:type="gramStart"/>
      <w:r>
        <w:t>9.2 :</w:t>
      </w:r>
      <w:proofErr w:type="gramEnd"/>
      <w:r>
        <w:t xml:space="preserve"> Categories</w:t>
      </w: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r>
        <w:rPr>
          <w:noProof/>
        </w:rPr>
        <w:drawing>
          <wp:inline distT="0" distB="0" distL="0" distR="0" wp14:anchorId="1ADB2014" wp14:editId="636A6552">
            <wp:extent cx="4813300" cy="2704939"/>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0208" cy="2720061"/>
                    </a:xfrm>
                    <a:prstGeom prst="rect">
                      <a:avLst/>
                    </a:prstGeom>
                    <a:noFill/>
                    <a:ln>
                      <a:noFill/>
                    </a:ln>
                  </pic:spPr>
                </pic:pic>
              </a:graphicData>
            </a:graphic>
          </wp:inline>
        </w:drawing>
      </w:r>
    </w:p>
    <w:p w:rsidR="00985142" w:rsidRDefault="00985142" w:rsidP="00985142">
      <w:pPr>
        <w:jc w:val="center"/>
      </w:pPr>
      <w:r>
        <w:t xml:space="preserve"> </w:t>
      </w:r>
    </w:p>
    <w:p w:rsidR="00985142" w:rsidRDefault="00985142" w:rsidP="00985142">
      <w:pPr>
        <w:jc w:val="center"/>
      </w:pPr>
      <w:r>
        <w:t xml:space="preserve">Fig </w:t>
      </w:r>
      <w:proofErr w:type="gramStart"/>
      <w:r>
        <w:t>9.</w:t>
      </w:r>
      <w:r w:rsidR="00EB43A9">
        <w:t>3</w:t>
      </w:r>
      <w:r>
        <w:t xml:space="preserve"> :</w:t>
      </w:r>
      <w:proofErr w:type="gramEnd"/>
      <w:r>
        <w:t xml:space="preserve"> Categories</w:t>
      </w: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985142" w:rsidP="00985142">
      <w:pPr>
        <w:jc w:val="center"/>
      </w:pPr>
    </w:p>
    <w:p w:rsidR="00985142" w:rsidRDefault="00244818" w:rsidP="00985142">
      <w:pPr>
        <w:jc w:val="center"/>
      </w:pPr>
      <w:r>
        <w:rPr>
          <w:noProof/>
        </w:rPr>
        <w:drawing>
          <wp:inline distT="0" distB="0" distL="0" distR="0">
            <wp:extent cx="4818109" cy="27076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3285" cy="2727408"/>
                    </a:xfrm>
                    <a:prstGeom prst="rect">
                      <a:avLst/>
                    </a:prstGeom>
                    <a:noFill/>
                    <a:ln>
                      <a:noFill/>
                    </a:ln>
                  </pic:spPr>
                </pic:pic>
              </a:graphicData>
            </a:graphic>
          </wp:inline>
        </w:drawing>
      </w:r>
    </w:p>
    <w:p w:rsidR="00985142" w:rsidRDefault="00985142" w:rsidP="00985142">
      <w:pPr>
        <w:jc w:val="center"/>
      </w:pPr>
    </w:p>
    <w:p w:rsidR="00985142" w:rsidRDefault="00985142" w:rsidP="00985142">
      <w:pPr>
        <w:jc w:val="center"/>
      </w:pPr>
      <w:r>
        <w:t xml:space="preserve">Fig </w:t>
      </w:r>
      <w:proofErr w:type="gramStart"/>
      <w:r>
        <w:t>9.</w:t>
      </w:r>
      <w:r w:rsidR="00EB43A9">
        <w:t>4</w:t>
      </w:r>
      <w:r>
        <w:t xml:space="preserve"> :</w:t>
      </w:r>
      <w:proofErr w:type="gramEnd"/>
      <w:r>
        <w:t xml:space="preserve"> Categories</w:t>
      </w:r>
    </w:p>
    <w:p w:rsidR="00985142" w:rsidRDefault="00985142"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p>
    <w:p w:rsidR="00EB43A9" w:rsidRDefault="00EB43A9" w:rsidP="00985142">
      <w:pPr>
        <w:jc w:val="center"/>
      </w:pPr>
      <w:r>
        <w:rPr>
          <w:noProof/>
        </w:rPr>
        <w:drawing>
          <wp:inline distT="0" distB="0" distL="0" distR="0" wp14:anchorId="47AC462C" wp14:editId="370CEA9D">
            <wp:extent cx="5684808" cy="319470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866" cy="3196983"/>
                    </a:xfrm>
                    <a:prstGeom prst="rect">
                      <a:avLst/>
                    </a:prstGeom>
                    <a:noFill/>
                    <a:ln>
                      <a:noFill/>
                    </a:ln>
                  </pic:spPr>
                </pic:pic>
              </a:graphicData>
            </a:graphic>
          </wp:inline>
        </w:drawing>
      </w:r>
    </w:p>
    <w:p w:rsidR="00EB43A9" w:rsidRDefault="00EB43A9" w:rsidP="00985142">
      <w:pPr>
        <w:jc w:val="center"/>
      </w:pPr>
    </w:p>
    <w:p w:rsidR="00EB43A9" w:rsidRDefault="00EB43A9" w:rsidP="00985142">
      <w:pPr>
        <w:jc w:val="center"/>
      </w:pPr>
    </w:p>
    <w:p w:rsidR="00EB43A9" w:rsidRDefault="00EB43A9" w:rsidP="00EB43A9">
      <w:pPr>
        <w:jc w:val="center"/>
      </w:pPr>
      <w:r>
        <w:t xml:space="preserve">Fig </w:t>
      </w:r>
      <w:proofErr w:type="gramStart"/>
      <w:r>
        <w:t>9.5 :</w:t>
      </w:r>
      <w:proofErr w:type="gramEnd"/>
      <w:r>
        <w:t xml:space="preserve"> Categories</w:t>
      </w:r>
    </w:p>
    <w:p w:rsidR="00EB43A9" w:rsidRDefault="00EB43A9" w:rsidP="00985142">
      <w:pPr>
        <w:jc w:val="center"/>
      </w:pPr>
    </w:p>
    <w:p w:rsidR="00EB43A9" w:rsidRDefault="00EB43A9" w:rsidP="00985142">
      <w:pPr>
        <w:jc w:val="center"/>
      </w:pPr>
    </w:p>
    <w:p w:rsidR="00E55C63" w:rsidRDefault="00244818" w:rsidP="00985142">
      <w:pPr>
        <w:jc w:val="center"/>
      </w:pPr>
      <w:r>
        <w:rPr>
          <w:noProof/>
        </w:rPr>
        <w:drawing>
          <wp:inline distT="0" distB="0" distL="0" distR="0">
            <wp:extent cx="5756347" cy="323490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8974" cy="3247621"/>
                    </a:xfrm>
                    <a:prstGeom prst="rect">
                      <a:avLst/>
                    </a:prstGeom>
                    <a:noFill/>
                    <a:ln>
                      <a:noFill/>
                    </a:ln>
                  </pic:spPr>
                </pic:pic>
              </a:graphicData>
            </a:graphic>
          </wp:inline>
        </w:drawing>
      </w:r>
    </w:p>
    <w:p w:rsidR="00EB43A9" w:rsidRDefault="00EB43A9" w:rsidP="00985142">
      <w:pPr>
        <w:jc w:val="center"/>
      </w:pPr>
    </w:p>
    <w:p w:rsidR="00EB43A9" w:rsidRDefault="00EB43A9" w:rsidP="00985142">
      <w:pPr>
        <w:jc w:val="center"/>
      </w:pPr>
    </w:p>
    <w:p w:rsidR="00EB43A9" w:rsidRDefault="00EB43A9" w:rsidP="00EB43A9">
      <w:pPr>
        <w:jc w:val="center"/>
        <w:sectPr w:rsidR="00EB43A9">
          <w:headerReference w:type="default" r:id="rId40"/>
          <w:footerReference w:type="default" r:id="rId41"/>
          <w:pgSz w:w="11910" w:h="16840"/>
          <w:pgMar w:top="1080" w:right="400" w:bottom="980" w:left="840" w:header="764" w:footer="781" w:gutter="0"/>
          <w:cols w:space="720"/>
        </w:sectPr>
      </w:pPr>
      <w:r>
        <w:t xml:space="preserve">Fig </w:t>
      </w:r>
      <w:proofErr w:type="gramStart"/>
      <w:r>
        <w:t>9.6 :</w:t>
      </w:r>
      <w:proofErr w:type="gramEnd"/>
      <w:r>
        <w:t xml:space="preserve"> Cart</w:t>
      </w:r>
    </w:p>
    <w:p w:rsidR="00E55C63" w:rsidRDefault="00E55C63">
      <w:pPr>
        <w:pStyle w:val="BodyText"/>
        <w:spacing w:before="4"/>
        <w:rPr>
          <w:sz w:val="15"/>
        </w:rPr>
      </w:pPr>
    </w:p>
    <w:p w:rsidR="00E55C63" w:rsidRDefault="001061A5">
      <w:pPr>
        <w:spacing w:before="74"/>
        <w:ind w:left="293"/>
        <w:jc w:val="both"/>
        <w:rPr>
          <w:b/>
          <w:sz w:val="36"/>
        </w:rPr>
      </w:pPr>
      <w:r>
        <w:rPr>
          <w:b/>
          <w:sz w:val="36"/>
        </w:rPr>
        <w:t>Chapter</w:t>
      </w:r>
      <w:r>
        <w:rPr>
          <w:b/>
          <w:spacing w:val="-14"/>
          <w:sz w:val="36"/>
        </w:rPr>
        <w:t xml:space="preserve"> </w:t>
      </w:r>
      <w:r>
        <w:rPr>
          <w:b/>
          <w:sz w:val="36"/>
        </w:rPr>
        <w:t>10:</w:t>
      </w:r>
    </w:p>
    <w:p w:rsidR="00E55C63" w:rsidRDefault="00E55C63">
      <w:pPr>
        <w:pStyle w:val="BodyText"/>
        <w:spacing w:before="8"/>
        <w:rPr>
          <w:b/>
          <w:sz w:val="38"/>
        </w:rPr>
      </w:pPr>
    </w:p>
    <w:p w:rsidR="00E55C63" w:rsidRDefault="001061A5" w:rsidP="00646902">
      <w:pPr>
        <w:spacing w:after="240"/>
        <w:ind w:left="1357" w:right="1262"/>
        <w:jc w:val="center"/>
        <w:rPr>
          <w:b/>
          <w:sz w:val="36"/>
        </w:rPr>
      </w:pPr>
      <w:bookmarkStart w:id="43" w:name="CONCLUSION_AND_FUTURE_ENHANCEMENTS"/>
      <w:bookmarkEnd w:id="43"/>
      <w:r>
        <w:rPr>
          <w:b/>
          <w:spacing w:val="-1"/>
          <w:sz w:val="36"/>
        </w:rPr>
        <w:t>CONCLUSION</w:t>
      </w:r>
      <w:r>
        <w:rPr>
          <w:b/>
          <w:spacing w:val="-22"/>
          <w:sz w:val="36"/>
        </w:rPr>
        <w:t xml:space="preserve"> </w:t>
      </w:r>
      <w:r>
        <w:rPr>
          <w:b/>
          <w:spacing w:val="-1"/>
          <w:sz w:val="36"/>
        </w:rPr>
        <w:t>AND</w:t>
      </w:r>
      <w:r>
        <w:rPr>
          <w:b/>
          <w:spacing w:val="-2"/>
          <w:sz w:val="36"/>
        </w:rPr>
        <w:t xml:space="preserve"> </w:t>
      </w:r>
      <w:r>
        <w:rPr>
          <w:b/>
          <w:spacing w:val="-1"/>
          <w:sz w:val="36"/>
        </w:rPr>
        <w:t>FUTURE</w:t>
      </w:r>
      <w:r>
        <w:rPr>
          <w:b/>
          <w:spacing w:val="3"/>
          <w:sz w:val="36"/>
        </w:rPr>
        <w:t xml:space="preserve"> </w:t>
      </w:r>
      <w:r>
        <w:rPr>
          <w:b/>
          <w:sz w:val="36"/>
        </w:rPr>
        <w:t>ENHANCEMENTS</w:t>
      </w:r>
    </w:p>
    <w:p w:rsidR="00646902" w:rsidRDefault="00646902" w:rsidP="00646902">
      <w:pPr>
        <w:pStyle w:val="BodyText"/>
        <w:spacing w:before="3" w:after="240" w:line="360" w:lineRule="auto"/>
        <w:jc w:val="both"/>
      </w:pPr>
      <w:r>
        <w:t xml:space="preserve">The project entitled Online shopping system was completed successfully. The system has been developed with much care and free of errors and at the same time it is efficient and less time consuming. The purpose of this project was to develop a web application and an android application for purchasing items from a shop. </w:t>
      </w:r>
    </w:p>
    <w:p w:rsidR="00646902" w:rsidRDefault="00646902" w:rsidP="00646902">
      <w:pPr>
        <w:pStyle w:val="BodyText"/>
        <w:spacing w:before="3" w:after="240" w:line="360" w:lineRule="auto"/>
        <w:jc w:val="both"/>
      </w:pPr>
      <w:r>
        <w:t xml:space="preserve">This project helped us in gaining valuable information and practical knowledge on several topics like designing web pages using html &amp; </w:t>
      </w:r>
      <w:proofErr w:type="spellStart"/>
      <w:r>
        <w:t>css</w:t>
      </w:r>
      <w:proofErr w:type="spellEnd"/>
      <w:r>
        <w:t xml:space="preserve">, usage of responsive templates, designing of android applications, and management of database using </w:t>
      </w:r>
      <w:proofErr w:type="spellStart"/>
      <w:proofErr w:type="gramStart"/>
      <w:r>
        <w:t>mysql</w:t>
      </w:r>
      <w:proofErr w:type="spellEnd"/>
      <w:r>
        <w:t xml:space="preserve"> .</w:t>
      </w:r>
      <w:proofErr w:type="gramEnd"/>
      <w:r>
        <w:t xml:space="preserve"> The entire system is secured. </w:t>
      </w:r>
      <w:proofErr w:type="gramStart"/>
      <w:r>
        <w:t>Also</w:t>
      </w:r>
      <w:proofErr w:type="gramEnd"/>
      <w:r>
        <w:t xml:space="preserve"> the project helped us understanding about the development phases of a project and software development life cycle. We learned how to test different features of a project.</w:t>
      </w:r>
    </w:p>
    <w:p w:rsidR="00646902" w:rsidRDefault="00646902" w:rsidP="00646902">
      <w:pPr>
        <w:pStyle w:val="BodyText"/>
        <w:spacing w:before="3" w:after="240" w:line="360" w:lineRule="auto"/>
        <w:jc w:val="both"/>
      </w:pPr>
      <w:r>
        <w:t xml:space="preserve"> This project has given us great satisfaction in having designed an application which can be implemented to any nearby shops or branded shops selling various kinds of products by simple modifications. </w:t>
      </w:r>
    </w:p>
    <w:p w:rsidR="00E55C63" w:rsidRDefault="00646902" w:rsidP="00646902">
      <w:pPr>
        <w:pStyle w:val="BodyText"/>
        <w:spacing w:before="3" w:after="240" w:line="360" w:lineRule="auto"/>
        <w:jc w:val="both"/>
        <w:rPr>
          <w:b/>
          <w:sz w:val="39"/>
        </w:rPr>
      </w:pPr>
      <w:r>
        <w:t xml:space="preserve">There is a scope for further development in our project to a </w:t>
      </w:r>
      <w:proofErr w:type="spellStart"/>
      <w:r>
        <w:t>great extend</w:t>
      </w:r>
      <w:proofErr w:type="spellEnd"/>
      <w:r>
        <w:t xml:space="preserve">.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w:t>
      </w:r>
      <w:proofErr w:type="gramStart"/>
      <w:r>
        <w:t>limited</w:t>
      </w:r>
      <w:proofErr w:type="gramEnd"/>
      <w:r>
        <w:t xml:space="preserve"> us.</w:t>
      </w:r>
    </w:p>
    <w:p w:rsidR="00E55C63" w:rsidRDefault="00E55C63">
      <w:pPr>
        <w:spacing w:before="71"/>
        <w:ind w:left="996" w:right="1262"/>
        <w:jc w:val="center"/>
        <w:rPr>
          <w:b/>
          <w:sz w:val="36"/>
        </w:rPr>
      </w:pPr>
      <w:bookmarkStart w:id="44" w:name="REFERENCES"/>
      <w:bookmarkEnd w:id="44"/>
    </w:p>
    <w:p w:rsidR="00E55C63" w:rsidRDefault="00E55C63">
      <w:pPr>
        <w:spacing w:before="71"/>
        <w:ind w:left="996" w:right="1262"/>
        <w:jc w:val="center"/>
        <w:rPr>
          <w:b/>
          <w:sz w:val="36"/>
        </w:rPr>
      </w:pPr>
    </w:p>
    <w:p w:rsidR="00E55C63" w:rsidRDefault="00E55C63">
      <w:pPr>
        <w:spacing w:before="71"/>
        <w:ind w:left="996" w:right="1262"/>
        <w:jc w:val="center"/>
        <w:rPr>
          <w:b/>
          <w:sz w:val="36"/>
        </w:rPr>
      </w:pPr>
    </w:p>
    <w:p w:rsidR="00E55C63" w:rsidRDefault="00E55C63">
      <w:pPr>
        <w:spacing w:before="71"/>
        <w:ind w:left="996" w:right="1262"/>
        <w:jc w:val="center"/>
        <w:rPr>
          <w:b/>
          <w:sz w:val="36"/>
        </w:rPr>
      </w:pPr>
    </w:p>
    <w:p w:rsidR="00E55C63" w:rsidRDefault="00E55C63">
      <w:pPr>
        <w:spacing w:before="71"/>
        <w:ind w:left="996" w:right="1262"/>
        <w:jc w:val="center"/>
        <w:rPr>
          <w:b/>
          <w:sz w:val="36"/>
        </w:rPr>
      </w:pPr>
    </w:p>
    <w:p w:rsidR="00E55C63" w:rsidRDefault="00E55C63">
      <w:pPr>
        <w:spacing w:before="71"/>
        <w:ind w:left="996" w:right="1262"/>
        <w:jc w:val="center"/>
        <w:rPr>
          <w:b/>
          <w:sz w:val="36"/>
        </w:rPr>
      </w:pPr>
    </w:p>
    <w:p w:rsidR="00E55C63" w:rsidRDefault="00E55C63">
      <w:pPr>
        <w:spacing w:before="71"/>
        <w:ind w:left="996" w:right="1262"/>
        <w:jc w:val="center"/>
        <w:rPr>
          <w:b/>
          <w:sz w:val="36"/>
        </w:rPr>
      </w:pPr>
    </w:p>
    <w:p w:rsidR="00E55C63" w:rsidRDefault="00E55C63">
      <w:pPr>
        <w:spacing w:before="71"/>
        <w:ind w:left="996" w:right="1262"/>
        <w:jc w:val="center"/>
        <w:rPr>
          <w:b/>
          <w:sz w:val="36"/>
        </w:rPr>
      </w:pPr>
    </w:p>
    <w:p w:rsidR="00E55C63" w:rsidRDefault="00E55C63">
      <w:pPr>
        <w:spacing w:before="71"/>
        <w:ind w:left="996" w:right="1262"/>
        <w:jc w:val="center"/>
        <w:rPr>
          <w:b/>
          <w:sz w:val="36"/>
        </w:rPr>
      </w:pPr>
    </w:p>
    <w:p w:rsidR="00E55C63" w:rsidRDefault="00E55C63" w:rsidP="00646902">
      <w:pPr>
        <w:spacing w:before="71"/>
        <w:ind w:right="1262"/>
        <w:rPr>
          <w:b/>
          <w:sz w:val="36"/>
        </w:rPr>
      </w:pPr>
    </w:p>
    <w:p w:rsidR="00E55C63" w:rsidRDefault="001061A5">
      <w:pPr>
        <w:spacing w:before="71"/>
        <w:ind w:left="996" w:right="1262"/>
        <w:jc w:val="center"/>
        <w:rPr>
          <w:b/>
          <w:sz w:val="36"/>
        </w:rPr>
      </w:pPr>
      <w:r>
        <w:rPr>
          <w:b/>
          <w:sz w:val="36"/>
        </w:rPr>
        <w:lastRenderedPageBreak/>
        <w:t>REFERENCES</w:t>
      </w:r>
    </w:p>
    <w:p w:rsidR="00E55C63" w:rsidRDefault="003F2526">
      <w:pPr>
        <w:pStyle w:val="ListParagraph"/>
        <w:numPr>
          <w:ilvl w:val="0"/>
          <w:numId w:val="11"/>
        </w:numPr>
        <w:tabs>
          <w:tab w:val="left" w:pos="745"/>
        </w:tabs>
        <w:spacing w:before="241"/>
        <w:ind w:hanging="361"/>
        <w:rPr>
          <w:sz w:val="24"/>
        </w:rPr>
      </w:pPr>
      <w:hyperlink r:id="rId42">
        <w:r w:rsidR="001061A5">
          <w:rPr>
            <w:color w:val="0000FF"/>
            <w:sz w:val="24"/>
            <w:u w:val="single" w:color="0000FF"/>
          </w:rPr>
          <w:t>https://geeksforgeeks.com</w:t>
        </w:r>
      </w:hyperlink>
    </w:p>
    <w:p w:rsidR="00E55C63" w:rsidRDefault="00E55C63">
      <w:pPr>
        <w:pStyle w:val="BodyText"/>
        <w:spacing w:before="11"/>
        <w:rPr>
          <w:sz w:val="21"/>
        </w:rPr>
      </w:pPr>
    </w:p>
    <w:p w:rsidR="00E55C63" w:rsidRDefault="003F2526">
      <w:pPr>
        <w:pStyle w:val="ListParagraph"/>
        <w:numPr>
          <w:ilvl w:val="0"/>
          <w:numId w:val="11"/>
        </w:numPr>
        <w:tabs>
          <w:tab w:val="left" w:pos="745"/>
        </w:tabs>
        <w:ind w:hanging="361"/>
        <w:rPr>
          <w:sz w:val="24"/>
        </w:rPr>
      </w:pPr>
      <w:hyperlink r:id="rId43">
        <w:r w:rsidR="001061A5">
          <w:rPr>
            <w:color w:val="0000FF"/>
            <w:sz w:val="24"/>
            <w:u w:val="single" w:color="0000FF"/>
          </w:rPr>
          <w:t>https://javatpoint.com</w:t>
        </w:r>
      </w:hyperlink>
    </w:p>
    <w:p w:rsidR="00E55C63" w:rsidRDefault="00E55C63">
      <w:pPr>
        <w:pStyle w:val="BodyText"/>
        <w:spacing w:before="10"/>
        <w:rPr>
          <w:sz w:val="21"/>
        </w:rPr>
      </w:pPr>
    </w:p>
    <w:p w:rsidR="00E55C63" w:rsidRDefault="003F2526">
      <w:pPr>
        <w:pStyle w:val="ListParagraph"/>
        <w:numPr>
          <w:ilvl w:val="0"/>
          <w:numId w:val="11"/>
        </w:numPr>
        <w:tabs>
          <w:tab w:val="left" w:pos="745"/>
        </w:tabs>
        <w:ind w:hanging="361"/>
        <w:rPr>
          <w:sz w:val="24"/>
        </w:rPr>
      </w:pPr>
      <w:hyperlink r:id="rId44">
        <w:r w:rsidR="001061A5">
          <w:rPr>
            <w:color w:val="0000FF"/>
            <w:sz w:val="24"/>
            <w:u w:val="single" w:color="0000FF"/>
          </w:rPr>
          <w:t>https://w3cschools.com</w:t>
        </w:r>
      </w:hyperlink>
    </w:p>
    <w:p w:rsidR="00E55C63" w:rsidRDefault="00E55C63">
      <w:pPr>
        <w:pStyle w:val="BodyText"/>
        <w:spacing w:before="11"/>
        <w:rPr>
          <w:sz w:val="21"/>
        </w:rPr>
      </w:pPr>
    </w:p>
    <w:p w:rsidR="00E55C63" w:rsidRDefault="003F2526">
      <w:pPr>
        <w:pStyle w:val="ListParagraph"/>
        <w:numPr>
          <w:ilvl w:val="0"/>
          <w:numId w:val="11"/>
        </w:numPr>
        <w:tabs>
          <w:tab w:val="left" w:pos="745"/>
        </w:tabs>
        <w:ind w:hanging="361"/>
        <w:rPr>
          <w:sz w:val="24"/>
        </w:rPr>
      </w:pPr>
      <w:hyperlink r:id="rId45">
        <w:r w:rsidR="001061A5">
          <w:rPr>
            <w:color w:val="0000FF"/>
            <w:sz w:val="24"/>
            <w:u w:val="single" w:color="0000FF"/>
          </w:rPr>
          <w:t>https://stackoverflow.com</w:t>
        </w:r>
      </w:hyperlink>
    </w:p>
    <w:p w:rsidR="00E55C63" w:rsidRDefault="00E55C63">
      <w:pPr>
        <w:pStyle w:val="BodyText"/>
        <w:spacing w:before="11"/>
        <w:rPr>
          <w:sz w:val="21"/>
        </w:rPr>
      </w:pPr>
    </w:p>
    <w:p w:rsidR="00E55C63" w:rsidRDefault="003F2526">
      <w:pPr>
        <w:pStyle w:val="ListParagraph"/>
        <w:numPr>
          <w:ilvl w:val="0"/>
          <w:numId w:val="11"/>
        </w:numPr>
        <w:tabs>
          <w:tab w:val="left" w:pos="745"/>
        </w:tabs>
        <w:ind w:hanging="361"/>
        <w:rPr>
          <w:sz w:val="24"/>
        </w:rPr>
      </w:pPr>
      <w:hyperlink r:id="rId46">
        <w:r w:rsidR="001061A5">
          <w:rPr>
            <w:color w:val="0000FF"/>
            <w:sz w:val="24"/>
            <w:u w:val="single" w:color="0000FF"/>
          </w:rPr>
          <w:t>https://devdocs.io/</w:t>
        </w:r>
      </w:hyperlink>
    </w:p>
    <w:sectPr w:rsidR="00E55C63">
      <w:headerReference w:type="default" r:id="rId47"/>
      <w:footerReference w:type="default" r:id="rId48"/>
      <w:pgSz w:w="11910" w:h="16840"/>
      <w:pgMar w:top="1240" w:right="400" w:bottom="1000" w:left="840" w:header="0" w:footer="8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526" w:rsidRDefault="003F2526">
      <w:r>
        <w:separator/>
      </w:r>
    </w:p>
  </w:endnote>
  <w:endnote w:type="continuationSeparator" w:id="0">
    <w:p w:rsidR="003F2526" w:rsidRDefault="003F2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1061A5">
    <w:pPr>
      <w:pStyle w:val="BodyText"/>
      <w:spacing w:line="14" w:lineRule="auto"/>
      <w:rPr>
        <w:sz w:val="11"/>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86" style="position:absolute;margin-left:55.2pt;margin-top:788.35pt;width:499.15pt;height:4.3pt;z-index:-251656192;mso-position-horizontal-relative:page;mso-position-vertical-relative:page;mso-width-relative:page;mso-height-relative:page" coordorigin="1104,15768" coordsize="9983,86" o:spt="100" adj="0,,0" path="m11087,15796r-9983,l1104,15854r9983,l11087,15796xm11087,15768r-9983,l1104,15782r9983,l11087,15768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7" type="#_x0000_t202" style="position:absolute;margin-left:55.65pt;margin-top:792.3pt;width:103.9pt;height:15.3pt;z-index:-251655168;mso-position-horizontal-relative:page;mso-position-vertical-relative:page;mso-width-relative:page;mso-height-relative:page" filled="f" stroked="f">
          <v:textbox inset="0,0,0,0">
            <w:txbxContent>
              <w:p w:rsidR="001061A5" w:rsidRDefault="001061A5">
                <w:pPr>
                  <w:pStyle w:val="BodyText"/>
                  <w:spacing w:before="10"/>
                  <w:ind w:left="20"/>
                </w:pPr>
                <w:r>
                  <w:t>Dept.</w:t>
                </w:r>
                <w:r>
                  <w:rPr>
                    <w:spacing w:val="-3"/>
                  </w:rPr>
                  <w:t xml:space="preserve"> </w:t>
                </w:r>
                <w:r>
                  <w:t>of</w:t>
                </w:r>
                <w:r>
                  <w:rPr>
                    <w:spacing w:val="-7"/>
                  </w:rPr>
                  <w:t xml:space="preserve"> </w:t>
                </w:r>
                <w:proofErr w:type="gramStart"/>
                <w:r>
                  <w:t>CSE,RNSIT</w:t>
                </w:r>
                <w:proofErr w:type="gramEnd"/>
              </w:p>
            </w:txbxContent>
          </v:textbox>
          <w10:wrap anchorx="page" anchory="page"/>
        </v:shape>
      </w:pict>
    </w:r>
    <w:r>
      <w:pict>
        <v:shape id="_x0000_s2088" type="#_x0000_t202" style="position:absolute;margin-left:293.8pt;margin-top:792.3pt;width:26pt;height:15.3pt;z-index:-251654144;mso-position-horizontal-relative:page;mso-position-vertical-relative:page;mso-width-relative:page;mso-height-relative:page" filled="f" stroked="f">
          <v:textbox inset="0,0,0,0">
            <w:txbxContent>
              <w:p w:rsidR="001061A5" w:rsidRDefault="001061A5">
                <w:pPr>
                  <w:pStyle w:val="BodyText"/>
                  <w:spacing w:before="10"/>
                  <w:ind w:left="20"/>
                </w:pPr>
                <w:r>
                  <w:t>2022</w:t>
                </w:r>
              </w:p>
            </w:txbxContent>
          </v:textbox>
          <w10:wrap anchorx="page" anchory="page"/>
        </v:shape>
      </w:pict>
    </w:r>
    <w:r>
      <w:pict>
        <v:shape id="_x0000_s2089" type="#_x0000_t202" style="position:absolute;margin-left:503.15pt;margin-top:792.3pt;width:45.35pt;height:15.3pt;z-index:-251653120;mso-position-horizontal-relative:page;mso-position-vertical-relative:page;mso-width-relative:page;mso-height-relative:page" filled="f" stroked="f">
          <v:textbox inset="0,0,0,0">
            <w:txbxContent>
              <w:p w:rsidR="001061A5" w:rsidRDefault="001061A5">
                <w:pPr>
                  <w:pStyle w:val="BodyText"/>
                  <w:tabs>
                    <w:tab w:val="left" w:pos="726"/>
                  </w:tabs>
                  <w:spacing w:before="10"/>
                  <w:ind w:left="20"/>
                </w:pPr>
                <w:r>
                  <w:t>Page</w:t>
                </w:r>
                <w:r>
                  <w:tab/>
                </w:r>
                <w:r>
                  <w:fldChar w:fldCharType="begin"/>
                </w:r>
                <w:r>
                  <w:instrText xml:space="preserve"> PAGE </w:instrText>
                </w:r>
                <w:r>
                  <w:fldChar w:fldCharType="separate"/>
                </w:r>
                <w:r>
                  <w:t>9</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91" style="position:absolute;margin-left:55.2pt;margin-top:788.35pt;width:499.15pt;height:4.3pt;z-index:-251652096;mso-position-horizontal-relative:page;mso-position-vertical-relative:page;mso-width-relative:page;mso-height-relative:page" coordorigin="1104,15768" coordsize="9983,86" o:spt="100" adj="0,,0" path="m11087,15796r-9983,l1104,15854r9983,l11087,15796xm11087,15768r-9983,l1104,15782r9983,l11087,15768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2" type="#_x0000_t202" style="position:absolute;margin-left:55.65pt;margin-top:792.3pt;width:103.9pt;height:15.3pt;z-index:-251651072;mso-position-horizontal-relative:page;mso-position-vertical-relative:page;mso-width-relative:page;mso-height-relative:page" filled="f" stroked="f">
          <v:textbox inset="0,0,0,0">
            <w:txbxContent>
              <w:p w:rsidR="001061A5" w:rsidRDefault="001061A5">
                <w:pPr>
                  <w:pStyle w:val="BodyText"/>
                  <w:spacing w:before="10"/>
                  <w:ind w:left="20"/>
                </w:pPr>
                <w:r>
                  <w:t>Dept.</w:t>
                </w:r>
                <w:r>
                  <w:rPr>
                    <w:spacing w:val="-3"/>
                  </w:rPr>
                  <w:t xml:space="preserve"> </w:t>
                </w:r>
                <w:r>
                  <w:t>of</w:t>
                </w:r>
                <w:r>
                  <w:rPr>
                    <w:spacing w:val="-7"/>
                  </w:rPr>
                  <w:t xml:space="preserve"> </w:t>
                </w:r>
                <w:proofErr w:type="gramStart"/>
                <w:r>
                  <w:t>CSE,RNSIT</w:t>
                </w:r>
                <w:proofErr w:type="gramEnd"/>
              </w:p>
            </w:txbxContent>
          </v:textbox>
          <w10:wrap anchorx="page" anchory="page"/>
        </v:shape>
      </w:pict>
    </w:r>
    <w:r>
      <w:pict>
        <v:shape id="_x0000_s2093" type="#_x0000_t202" style="position:absolute;margin-left:295.75pt;margin-top:792.3pt;width:26pt;height:15.3pt;z-index:-251650048;mso-position-horizontal-relative:page;mso-position-vertical-relative:page;mso-width-relative:page;mso-height-relative:page" filled="f" stroked="f">
          <v:textbox inset="0,0,0,0">
            <w:txbxContent>
              <w:p w:rsidR="001061A5" w:rsidRDefault="001061A5">
                <w:pPr>
                  <w:pStyle w:val="BodyText"/>
                  <w:spacing w:before="10"/>
                  <w:ind w:left="20"/>
                </w:pPr>
                <w:r>
                  <w:t>2022</w:t>
                </w:r>
              </w:p>
            </w:txbxContent>
          </v:textbox>
          <w10:wrap anchorx="page" anchory="page"/>
        </v:shape>
      </w:pict>
    </w:r>
    <w:r>
      <w:pict>
        <v:shape id="_x0000_s2094" type="#_x0000_t202" style="position:absolute;margin-left:503.15pt;margin-top:792.3pt;width:51.35pt;height:15.3pt;z-index:-251649024;mso-position-horizontal-relative:page;mso-position-vertical-relative:page;mso-width-relative:page;mso-height-relative:page" filled="f" stroked="f">
          <v:textbox inset="0,0,0,0">
            <w:txbxContent>
              <w:p w:rsidR="001061A5" w:rsidRDefault="001061A5">
                <w:pPr>
                  <w:pStyle w:val="BodyText"/>
                  <w:tabs>
                    <w:tab w:val="left" w:pos="726"/>
                  </w:tabs>
                  <w:spacing w:before="10"/>
                  <w:ind w:left="20"/>
                </w:pPr>
                <w:r>
                  <w:t>Page</w:t>
                </w:r>
                <w:r>
                  <w:tab/>
                </w:r>
                <w:r>
                  <w:fldChar w:fldCharType="begin"/>
                </w:r>
                <w:r>
                  <w:instrText xml:space="preserve"> PAGE </w:instrText>
                </w:r>
                <w:r>
                  <w:fldChar w:fldCharType="separate"/>
                </w:r>
                <w:r>
                  <w:t>10</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98" style="position:absolute;margin-left:55.2pt;margin-top:788.35pt;width:499.15pt;height:4.3pt;z-index:-251644928;mso-position-horizontal-relative:page;mso-position-vertical-relative:page;mso-width-relative:page;mso-height-relative:page" coordorigin="1104,15768" coordsize="9983,86" o:spt="100" adj="0,,0" path="m11087,15796r-9983,l1104,15854r9983,l11087,15796xm11087,15768r-9983,l1104,15782r9983,l11087,15768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9" type="#_x0000_t202" style="position:absolute;margin-left:55.65pt;margin-top:792.3pt;width:103.9pt;height:15.3pt;z-index:-251643904;mso-position-horizontal-relative:page;mso-position-vertical-relative:page;mso-width-relative:page;mso-height-relative:page" filled="f" stroked="f">
          <v:textbox inset="0,0,0,0">
            <w:txbxContent>
              <w:p w:rsidR="001061A5" w:rsidRDefault="001061A5">
                <w:pPr>
                  <w:pStyle w:val="BodyText"/>
                  <w:spacing w:before="10"/>
                  <w:ind w:left="20"/>
                </w:pPr>
                <w:r>
                  <w:t>Dept.</w:t>
                </w:r>
                <w:r>
                  <w:rPr>
                    <w:spacing w:val="-3"/>
                  </w:rPr>
                  <w:t xml:space="preserve"> </w:t>
                </w:r>
                <w:r>
                  <w:t>of</w:t>
                </w:r>
                <w:r>
                  <w:rPr>
                    <w:spacing w:val="-7"/>
                  </w:rPr>
                  <w:t xml:space="preserve"> </w:t>
                </w:r>
                <w:proofErr w:type="gramStart"/>
                <w:r>
                  <w:t>CSE,RNSIT</w:t>
                </w:r>
                <w:proofErr w:type="gramEnd"/>
              </w:p>
            </w:txbxContent>
          </v:textbox>
          <w10:wrap anchorx="page" anchory="page"/>
        </v:shape>
      </w:pict>
    </w:r>
    <w:r>
      <w:pict>
        <v:shape id="_x0000_s2100" type="#_x0000_t202" style="position:absolute;margin-left:295.75pt;margin-top:792.3pt;width:26pt;height:15.3pt;z-index:-251642880;mso-position-horizontal-relative:page;mso-position-vertical-relative:page;mso-width-relative:page;mso-height-relative:page" filled="f" stroked="f">
          <v:textbox inset="0,0,0,0">
            <w:txbxContent>
              <w:p w:rsidR="001061A5" w:rsidRDefault="001061A5">
                <w:pPr>
                  <w:pStyle w:val="BodyText"/>
                  <w:spacing w:before="10"/>
                  <w:ind w:left="20"/>
                </w:pPr>
                <w:r>
                  <w:t>2022</w:t>
                </w:r>
              </w:p>
            </w:txbxContent>
          </v:textbox>
          <w10:wrap anchorx="page" anchory="page"/>
        </v:shape>
      </w:pict>
    </w:r>
    <w:r>
      <w:pict>
        <v:shape id="_x0000_s2101" type="#_x0000_t202" style="position:absolute;margin-left:503.15pt;margin-top:792.3pt;width:51.35pt;height:15.3pt;z-index:-251641856;mso-position-horizontal-relative:page;mso-position-vertical-relative:page;mso-width-relative:page;mso-height-relative:page" filled="f" stroked="f">
          <v:textbox inset="0,0,0,0">
            <w:txbxContent>
              <w:p w:rsidR="001061A5" w:rsidRDefault="001061A5">
                <w:pPr>
                  <w:pStyle w:val="BodyText"/>
                  <w:tabs>
                    <w:tab w:val="left" w:pos="726"/>
                  </w:tabs>
                  <w:spacing w:before="10"/>
                  <w:ind w:left="20"/>
                </w:pPr>
                <w:r>
                  <w:t>Page</w:t>
                </w:r>
                <w:r>
                  <w:tab/>
                </w:r>
                <w:r>
                  <w:fldChar w:fldCharType="begin"/>
                </w:r>
                <w:r>
                  <w:instrText xml:space="preserve"> PAGE </w:instrText>
                </w:r>
                <w:r>
                  <w:fldChar w:fldCharType="separate"/>
                </w:r>
                <w:r>
                  <w:t>11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rect id="_x0000_s2124" style="position:absolute;margin-left:55.2pt;margin-top:788.8pt;width:499.15pt;height:2.9pt;z-index:-251637760;mso-position-horizontal-relative:page;mso-position-vertical-relative:page;mso-width-relative:page;mso-height-relative:page" fillcolor="black" stroked="f">
          <w10:wrap anchorx="page" anchory="page"/>
        </v:rect>
      </w:pict>
    </w:r>
    <w:r>
      <w:pict>
        <v:shapetype id="_x0000_t202" coordsize="21600,21600" o:spt="202" path="m,l,21600r21600,l21600,xe">
          <v:stroke joinstyle="miter"/>
          <v:path gradientshapeok="t" o:connecttype="rect"/>
        </v:shapetype>
        <v:shape id="_x0000_s2125" type="#_x0000_t202" style="position:absolute;margin-left:55.65pt;margin-top:792.3pt;width:103.9pt;height:15.3pt;z-index:-251636736;mso-position-horizontal-relative:page;mso-position-vertical-relative:page;mso-width-relative:page;mso-height-relative:page" filled="f" stroked="f">
          <v:textbox inset="0,0,0,0">
            <w:txbxContent>
              <w:p w:rsidR="001061A5" w:rsidRDefault="001061A5">
                <w:pPr>
                  <w:pStyle w:val="BodyText"/>
                  <w:spacing w:before="10"/>
                  <w:ind w:left="20"/>
                </w:pPr>
                <w:r>
                  <w:t>Dept.</w:t>
                </w:r>
                <w:r>
                  <w:rPr>
                    <w:spacing w:val="-3"/>
                  </w:rPr>
                  <w:t xml:space="preserve"> </w:t>
                </w:r>
                <w:r>
                  <w:t>of</w:t>
                </w:r>
                <w:r>
                  <w:rPr>
                    <w:spacing w:val="-7"/>
                  </w:rPr>
                  <w:t xml:space="preserve"> </w:t>
                </w:r>
                <w:proofErr w:type="gramStart"/>
                <w:r>
                  <w:t>CSE,RNSIT</w:t>
                </w:r>
                <w:proofErr w:type="gramEnd"/>
              </w:p>
            </w:txbxContent>
          </v:textbox>
          <w10:wrap anchorx="page" anchory="page"/>
        </v:shape>
      </w:pict>
    </w:r>
    <w:r>
      <w:pict>
        <v:shape id="_x0000_s2126" type="#_x0000_t202" style="position:absolute;margin-left:304.85pt;margin-top:792.3pt;width:26pt;height:15.3pt;z-index:-251635712;mso-position-horizontal-relative:page;mso-position-vertical-relative:page;mso-width-relative:page;mso-height-relative:page" filled="f" stroked="f">
          <v:textbox inset="0,0,0,0">
            <w:txbxContent>
              <w:p w:rsidR="001061A5" w:rsidRDefault="001061A5">
                <w:pPr>
                  <w:pStyle w:val="BodyText"/>
                  <w:spacing w:before="10"/>
                  <w:ind w:left="20"/>
                </w:pPr>
                <w:r>
                  <w:t>2022</w:t>
                </w:r>
              </w:p>
            </w:txbxContent>
          </v:textbox>
          <w10:wrap anchorx="page" anchory="page"/>
        </v:shape>
      </w:pict>
    </w:r>
    <w:r>
      <w:pict>
        <v:shape id="_x0000_s2127" type="#_x0000_t202" style="position:absolute;margin-left:509.2pt;margin-top:792.3pt;width:42.4pt;height:15.3pt;z-index:-251634688;mso-position-horizontal-relative:page;mso-position-vertical-relative:page;mso-width-relative:page;mso-height-relative:page" filled="f" stroked="f">
          <v:textbox inset="0,0,0,0">
            <w:txbxContent>
              <w:p w:rsidR="001061A5" w:rsidRDefault="001061A5">
                <w:pPr>
                  <w:pStyle w:val="BodyText"/>
                  <w:spacing w:before="10"/>
                  <w:ind w:left="20"/>
                </w:pPr>
                <w:r>
                  <w:t xml:space="preserve">Page </w:t>
                </w:r>
                <w:r>
                  <w:fldChar w:fldCharType="begin"/>
                </w:r>
                <w:r>
                  <w:instrText xml:space="preserve"> PAGE </w:instrText>
                </w:r>
                <w:r>
                  <w:fldChar w:fldCharType="separate"/>
                </w:r>
                <w:r>
                  <w:t>25</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132" style="position:absolute;margin-left:55.2pt;margin-top:787.35pt;width:499.15pt;height:4.35pt;z-index:-251633664;mso-position-horizontal-relative:page;mso-position-vertical-relative:page;mso-width-relative:page;mso-height-relative:page" coordorigin="1104,15748" coordsize="9983,87" o:spt="100" adj="0,,0" path="m11087,15777r-9983,l1104,15835r9983,l11087,15777xm11087,15748r-9983,l1104,15763r9983,l11087,15748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33" type="#_x0000_t202" style="position:absolute;margin-left:55.65pt;margin-top:792.3pt;width:103.9pt;height:15.3pt;z-index:-251632640;mso-position-horizontal-relative:page;mso-position-vertical-relative:page;mso-width-relative:page;mso-height-relative:page" filled="f" stroked="f">
          <v:textbox inset="0,0,0,0">
            <w:txbxContent>
              <w:p w:rsidR="001061A5" w:rsidRDefault="001061A5">
                <w:pPr>
                  <w:pStyle w:val="BodyText"/>
                  <w:spacing w:before="10"/>
                  <w:ind w:left="20"/>
                </w:pPr>
                <w:r>
                  <w:t>Dept.</w:t>
                </w:r>
                <w:r>
                  <w:rPr>
                    <w:spacing w:val="-3"/>
                  </w:rPr>
                  <w:t xml:space="preserve"> </w:t>
                </w:r>
                <w:r>
                  <w:t>of</w:t>
                </w:r>
                <w:r>
                  <w:rPr>
                    <w:spacing w:val="-7"/>
                  </w:rPr>
                  <w:t xml:space="preserve"> </w:t>
                </w:r>
                <w:proofErr w:type="gramStart"/>
                <w:r>
                  <w:t>CSE,RNSIT</w:t>
                </w:r>
                <w:proofErr w:type="gramEnd"/>
              </w:p>
            </w:txbxContent>
          </v:textbox>
          <w10:wrap anchorx="page" anchory="page"/>
        </v:shape>
      </w:pict>
    </w:r>
    <w:r>
      <w:pict>
        <v:shape id="_x0000_s2134" type="#_x0000_t202" style="position:absolute;margin-left:304.85pt;margin-top:792.3pt;width:26pt;height:15.3pt;z-index:-251631616;mso-position-horizontal-relative:page;mso-position-vertical-relative:page;mso-width-relative:page;mso-height-relative:page" filled="f" stroked="f">
          <v:textbox inset="0,0,0,0">
            <w:txbxContent>
              <w:p w:rsidR="001061A5" w:rsidRDefault="001061A5">
                <w:pPr>
                  <w:pStyle w:val="BodyText"/>
                  <w:spacing w:before="10"/>
                  <w:ind w:left="20"/>
                </w:pPr>
                <w:r>
                  <w:t>2022</w:t>
                </w:r>
              </w:p>
            </w:txbxContent>
          </v:textbox>
          <w10:wrap anchorx="page" anchory="page"/>
        </v:shape>
      </w:pict>
    </w:r>
    <w:r>
      <w:pict>
        <v:shape id="_x0000_s2135" type="#_x0000_t202" style="position:absolute;margin-left:509.2pt;margin-top:792.3pt;width:42.4pt;height:15.3pt;z-index:-251630592;mso-position-horizontal-relative:page;mso-position-vertical-relative:page;mso-width-relative:page;mso-height-relative:page" filled="f" stroked="f">
          <v:textbox inset="0,0,0,0">
            <w:txbxContent>
              <w:p w:rsidR="001061A5" w:rsidRDefault="001061A5">
                <w:pPr>
                  <w:pStyle w:val="BodyText"/>
                  <w:spacing w:before="10"/>
                  <w:ind w:left="20"/>
                </w:pPr>
                <w:r>
                  <w:t xml:space="preserve">Page </w:t>
                </w:r>
                <w:r>
                  <w:fldChar w:fldCharType="begin"/>
                </w:r>
                <w:r>
                  <w:instrText xml:space="preserve"> PAGE </w:instrText>
                </w:r>
                <w:r>
                  <w:fldChar w:fldCharType="separate"/>
                </w:r>
                <w:r>
                  <w:t>30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1061A5">
    <w:pPr>
      <w:pStyle w:val="BodyText"/>
      <w:spacing w:line="14" w:lineRule="auto"/>
      <w:rPr>
        <w:sz w:val="1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1061A5">
    <w:pPr>
      <w:pStyle w:val="BodyText"/>
      <w:spacing w:line="14" w:lineRule="auto"/>
      <w:rPr>
        <w:sz w:val="11"/>
      </w:rPr>
    </w:pPr>
    <w:r>
      <w:rPr>
        <w:noProof/>
      </w:rPr>
      <mc:AlternateContent>
        <mc:Choice Requires="wps">
          <w:drawing>
            <wp:anchor distT="0" distB="0" distL="114300" distR="114300" simplePos="0" relativeHeight="251630592" behindDoc="1" locked="0" layoutInCell="1" allowOverlap="1">
              <wp:simplePos x="0" y="0"/>
              <wp:positionH relativeFrom="page">
                <wp:posOffset>3700780</wp:posOffset>
              </wp:positionH>
              <wp:positionV relativeFrom="page">
                <wp:posOffset>9516110</wp:posOffset>
              </wp:positionV>
              <wp:extent cx="111125" cy="19431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11125" cy="194310"/>
                      </a:xfrm>
                      <a:prstGeom prst="rect">
                        <a:avLst/>
                      </a:prstGeom>
                      <a:noFill/>
                      <a:ln>
                        <a:noFill/>
                      </a:ln>
                    </wps:spPr>
                    <wps:txbx>
                      <w:txbxContent>
                        <w:p w:rsidR="001061A5" w:rsidRDefault="001061A5">
                          <w:pPr>
                            <w:spacing w:before="10"/>
                            <w:ind w:left="20"/>
                            <w:rPr>
                              <w:b/>
                              <w:i/>
                              <w:sz w:val="24"/>
                            </w:rPr>
                          </w:pPr>
                          <w:r>
                            <w:fldChar w:fldCharType="begin"/>
                          </w:r>
                          <w:r>
                            <w:rPr>
                              <w:b/>
                              <w:i/>
                              <w:sz w:val="24"/>
                            </w:rPr>
                            <w:instrText xml:space="preserve"> PAGE  \* roman </w:instrText>
                          </w:r>
                          <w:r>
                            <w:fldChar w:fldCharType="separate"/>
                          </w:r>
                          <w:r>
                            <w:t>ii</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91.4pt;margin-top:749.3pt;width:8.75pt;height:15.3pt;z-index:-251685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" filled="f" stroked="f">
              <v:textbox inset="0,0,0,0">
                <w:txbxContent>
                  <w:p w:rsidR="001061A5" w:rsidRDefault="001061A5">
                    <w:pPr>
                      <w:spacing w:before="10"/>
                      <w:ind w:left="20"/>
                      <w:rPr>
                        <w:b/>
                        <w:i/>
                        <w:sz w:val="24"/>
                      </w:rPr>
                    </w:pPr>
                    <w:r>
                      <w:fldChar w:fldCharType="begin"/>
                    </w:r>
                    <w:r>
                      <w:rPr>
                        <w:b/>
                        <w:i/>
                        <w:sz w:val="24"/>
                      </w:rPr>
                      <w:instrText xml:space="preserve"> PAGE  \* roman </w:instrText>
                    </w:r>
                    <w:r>
                      <w:fldChar w:fldCharType="separate"/>
                    </w:r>
                    <w:r>
                      <w:t>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1061A5">
    <w:pPr>
      <w:pStyle w:val="BodyText"/>
      <w:spacing w:line="14" w:lineRule="auto"/>
      <w:rPr>
        <w:sz w:val="20"/>
      </w:rPr>
    </w:pPr>
    <w:r>
      <w:rPr>
        <w:noProof/>
      </w:rPr>
      <mc:AlternateContent>
        <mc:Choice Requires="wps">
          <w:drawing>
            <wp:anchor distT="0" distB="0" distL="114300" distR="114300" simplePos="0" relativeHeight="25162956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1061A5" w:rsidRDefault="001061A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7" type="#_x0000_t202" style="position:absolute;margin-left:0;margin-top:0;width:2in;height:2in;z-index:2516295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m+3pA+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rsidR="001061A5" w:rsidRDefault="001061A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52" style="position:absolute;margin-left:55.2pt;margin-top:787.35pt;width:499.15pt;height:4.35pt;z-index:-251684864;mso-position-horizontal-relative:page;mso-position-vertical-relative:page;mso-width-relative:page;mso-height-relative:page" coordorigin="1104,15748" coordsize="9983,87" o:spt="100" adj="0,,0" path="m11087,15777r-9983,l1104,15835r9983,l11087,15777xm11087,15748r-9983,l1104,15763r9983,l11087,15748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3" type="#_x0000_t202" style="position:absolute;margin-left:55.65pt;margin-top:792.3pt;width:103.9pt;height:15.3pt;z-index:-251683840;mso-position-horizontal-relative:page;mso-position-vertical-relative:page;mso-width-relative:page;mso-height-relative:page" filled="f" stroked="f">
          <v:textbox inset="0,0,0,0">
            <w:txbxContent>
              <w:p w:rsidR="001061A5" w:rsidRDefault="001061A5">
                <w:pPr>
                  <w:pStyle w:val="BodyText"/>
                  <w:spacing w:before="10"/>
                  <w:ind w:left="20"/>
                </w:pPr>
                <w:r>
                  <w:t>Dept.</w:t>
                </w:r>
                <w:r>
                  <w:rPr>
                    <w:spacing w:val="-3"/>
                  </w:rPr>
                  <w:t xml:space="preserve"> </w:t>
                </w:r>
                <w:r>
                  <w:t>of</w:t>
                </w:r>
                <w:r>
                  <w:rPr>
                    <w:spacing w:val="-7"/>
                  </w:rPr>
                  <w:t xml:space="preserve"> </w:t>
                </w:r>
                <w:proofErr w:type="gramStart"/>
                <w:r>
                  <w:t>CSE,RNSIT</w:t>
                </w:r>
                <w:proofErr w:type="gramEnd"/>
              </w:p>
            </w:txbxContent>
          </v:textbox>
          <w10:wrap anchorx="page" anchory="page"/>
        </v:shape>
      </w:pict>
    </w:r>
    <w:r>
      <w:pict>
        <v:shape id="_x0000_s2054" type="#_x0000_t202" style="position:absolute;margin-left:295.75pt;margin-top:792.3pt;width:26pt;height:15.3pt;z-index:-251682816;mso-position-horizontal-relative:page;mso-position-vertical-relative:page;mso-width-relative:page;mso-height-relative:page" filled="f" stroked="f">
          <v:textbox inset="0,0,0,0">
            <w:txbxContent>
              <w:p w:rsidR="001061A5" w:rsidRDefault="001061A5">
                <w:pPr>
                  <w:pStyle w:val="BodyText"/>
                  <w:spacing w:before="10"/>
                  <w:ind w:left="20"/>
                </w:pPr>
                <w:r>
                  <w:t>2022</w:t>
                </w:r>
              </w:p>
            </w:txbxContent>
          </v:textbox>
          <w10:wrap anchorx="page" anchory="page"/>
        </v:shape>
      </w:pict>
    </w:r>
    <w:r>
      <w:pict>
        <v:shape id="_x0000_s2055" type="#_x0000_t202" style="position:absolute;margin-left:503.15pt;margin-top:792.3pt;width:45.35pt;height:15.3pt;z-index:-251681792;mso-position-horizontal-relative:page;mso-position-vertical-relative:page;mso-width-relative:page;mso-height-relative:page" filled="f" stroked="f">
          <v:textbox inset="0,0,0,0">
            <w:txbxContent>
              <w:p w:rsidR="001061A5" w:rsidRDefault="001061A5">
                <w:pPr>
                  <w:pStyle w:val="BodyText"/>
                  <w:tabs>
                    <w:tab w:val="left" w:pos="726"/>
                  </w:tabs>
                  <w:spacing w:before="10"/>
                  <w:ind w:left="20"/>
                </w:pPr>
                <w:r>
                  <w:t>Page</w:t>
                </w:r>
                <w:r>
                  <w:tab/>
                </w:r>
                <w:r>
                  <w:fldChar w:fldCharType="begin"/>
                </w:r>
                <w:r>
                  <w:instrText xml:space="preserve"> PAGE </w:instrText>
                </w:r>
                <w:r>
                  <w:fldChar w:fldCharType="separate"/>
                </w:r>
                <w:r>
                  <w:t>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59" style="position:absolute;margin-left:47pt;margin-top:784pt;width:499.15pt;height:4.35pt;z-index:-251677696;mso-position-horizontal-relative:page;mso-position-vertical-relative:page;mso-width-relative:page;mso-height-relative:page" coordorigin="940,15680" coordsize="9983,87" o:spt="100" adj="0,,0" path="m10923,15709r-9983,l940,15767r9983,l10923,15709xm10923,15680r-9983,l940,15695r9983,l10923,15680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0" type="#_x0000_t202" style="position:absolute;margin-left:47pt;margin-top:787.7pt;width:103.9pt;height:15.3pt;z-index:-251676672;mso-position-horizontal-relative:page;mso-position-vertical-relative:page;mso-width-relative:page;mso-height-relative:page" filled="f" stroked="f">
          <v:textbox inset="0,0,0,0">
            <w:txbxContent>
              <w:p w:rsidR="001061A5" w:rsidRDefault="001061A5">
                <w:pPr>
                  <w:pStyle w:val="BodyText"/>
                  <w:spacing w:before="10"/>
                  <w:ind w:left="20"/>
                </w:pPr>
                <w:r>
                  <w:t>Dept.</w:t>
                </w:r>
                <w:r>
                  <w:rPr>
                    <w:spacing w:val="-3"/>
                  </w:rPr>
                  <w:t xml:space="preserve"> </w:t>
                </w:r>
                <w:r>
                  <w:t>of</w:t>
                </w:r>
                <w:r>
                  <w:rPr>
                    <w:spacing w:val="-7"/>
                  </w:rPr>
                  <w:t xml:space="preserve"> </w:t>
                </w:r>
                <w:proofErr w:type="gramStart"/>
                <w:r>
                  <w:t>CSE,RNSIT</w:t>
                </w:r>
                <w:proofErr w:type="gramEnd"/>
              </w:p>
            </w:txbxContent>
          </v:textbox>
          <w10:wrap anchorx="page" anchory="page"/>
        </v:shape>
      </w:pict>
    </w:r>
    <w:r>
      <w:pict>
        <v:shape id="_x0000_s2061" type="#_x0000_t202" style="position:absolute;margin-left:289.35pt;margin-top:787.7pt;width:26pt;height:15.3pt;z-index:-251675648;mso-position-horizontal-relative:page;mso-position-vertical-relative:page;mso-width-relative:page;mso-height-relative:page" filled="f" stroked="f">
          <v:textbox inset="0,0,0,0">
            <w:txbxContent>
              <w:p w:rsidR="001061A5" w:rsidRDefault="001061A5">
                <w:pPr>
                  <w:pStyle w:val="BodyText"/>
                  <w:spacing w:before="10"/>
                  <w:ind w:left="20"/>
                </w:pPr>
                <w:r>
                  <w:t>2022</w:t>
                </w:r>
              </w:p>
            </w:txbxContent>
          </v:textbox>
          <w10:wrap anchorx="page" anchory="page"/>
        </v:shape>
      </w:pict>
    </w:r>
    <w:r>
      <w:pict>
        <v:shape id="_x0000_s2062" type="#_x0000_t202" style="position:absolute;margin-left:505.2pt;margin-top:787.7pt;width:39.95pt;height:15.3pt;z-index:-251674624;mso-position-horizontal-relative:page;mso-position-vertical-relative:page;mso-width-relative:page;mso-height-relative:page" filled="f" stroked="f">
          <v:textbox inset="0,0,0,0">
            <w:txbxContent>
              <w:p w:rsidR="001061A5" w:rsidRDefault="001061A5">
                <w:pPr>
                  <w:pStyle w:val="BodyText"/>
                  <w:spacing w:before="10"/>
                  <w:ind w:left="20"/>
                </w:pPr>
                <w:r>
                  <w:t>Page</w:t>
                </w:r>
                <w:r>
                  <w:rPr>
                    <w:spacing w:val="65"/>
                  </w:rPr>
                  <w:t xml:space="preserve"> </w:t>
                </w:r>
                <w:r>
                  <w:fldChar w:fldCharType="begin"/>
                </w:r>
                <w:r>
                  <w:instrText xml:space="preserve"> PAGE </w:instrText>
                </w:r>
                <w:r>
                  <w:fldChar w:fldCharType="separate"/>
                </w:r>
                <w:r>
                  <w:t>2</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63" style="position:absolute;margin-left:55.45pt;margin-top:788.55pt;width:499.15pt;height:4.35pt;z-index:-251673600;mso-position-horizontal-relative:page;mso-position-vertical-relative:page;mso-width-relative:page;mso-height-relative:page" coordorigin="1109,15772" coordsize="9983,87" o:spt="100" adj="0,,0" path="m11092,15801r-9983,l1109,15859r9983,l11092,15801xm11092,15772r-9983,l1109,15787r9983,l11092,15772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4" type="#_x0000_t202" style="position:absolute;margin-left:55.9pt;margin-top:793.85pt;width:95.15pt;height:14.25pt;z-index:-251672576;mso-position-horizontal-relative:page;mso-position-vertical-relative:page;mso-width-relative:page;mso-height-relative:page" filled="f" stroked="f">
          <v:textbox inset="0,0,0,0">
            <w:txbxContent>
              <w:p w:rsidR="001061A5" w:rsidRDefault="001061A5">
                <w:pPr>
                  <w:spacing w:before="11"/>
                  <w:ind w:left="20"/>
                </w:pPr>
                <w:r>
                  <w:t>Dept.</w:t>
                </w:r>
                <w:r>
                  <w:rPr>
                    <w:spacing w:val="-2"/>
                  </w:rPr>
                  <w:t xml:space="preserve"> </w:t>
                </w:r>
                <w:r>
                  <w:t>of</w:t>
                </w:r>
                <w:r>
                  <w:rPr>
                    <w:spacing w:val="-10"/>
                  </w:rPr>
                  <w:t xml:space="preserve"> </w:t>
                </w:r>
                <w:proofErr w:type="gramStart"/>
                <w:r>
                  <w:t>CSE,RNSIT</w:t>
                </w:r>
                <w:proofErr w:type="gramEnd"/>
              </w:p>
            </w:txbxContent>
          </v:textbox>
          <w10:wrap anchorx="page" anchory="page"/>
        </v:shape>
      </w:pict>
    </w:r>
    <w:r>
      <w:pict>
        <v:shape id="_x0000_s2065" type="#_x0000_t202" style="position:absolute;margin-left:284.2pt;margin-top:793.85pt;width:24.1pt;height:14.25pt;z-index:-251671552;mso-position-horizontal-relative:page;mso-position-vertical-relative:page;mso-width-relative:page;mso-height-relative:page" filled="f" stroked="f">
          <v:textbox inset="0,0,0,0">
            <w:txbxContent>
              <w:p w:rsidR="001061A5" w:rsidRDefault="001061A5">
                <w:pPr>
                  <w:spacing w:before="11"/>
                  <w:ind w:left="20"/>
                </w:pPr>
                <w:r>
                  <w:t>2022</w:t>
                </w:r>
              </w:p>
            </w:txbxContent>
          </v:textbox>
          <w10:wrap anchorx="page" anchory="page"/>
        </v:shape>
      </w:pict>
    </w:r>
    <w:r>
      <w:pict>
        <v:shape id="_x0000_s2066" type="#_x0000_t202" style="position:absolute;margin-left:496.45pt;margin-top:793.85pt;width:23.45pt;height:14.25pt;z-index:-251670528;mso-position-horizontal-relative:page;mso-position-vertical-relative:page;mso-width-relative:page;mso-height-relative:page" filled="f" stroked="f">
          <v:textbox inset="0,0,0,0">
            <w:txbxContent>
              <w:p w:rsidR="001061A5" w:rsidRDefault="001061A5">
                <w:pPr>
                  <w:spacing w:before="11"/>
                  <w:ind w:left="20"/>
                </w:pPr>
                <w:r>
                  <w:t>Page</w:t>
                </w:r>
              </w:p>
            </w:txbxContent>
          </v:textbox>
          <w10:wrap anchorx="page" anchory="page"/>
        </v:shape>
      </w:pict>
    </w:r>
    <w:r>
      <w:pict>
        <v:shape id="_x0000_s2067" type="#_x0000_t202" style="position:absolute;margin-left:532.4pt;margin-top:793.85pt;width:11.55pt;height:14.25pt;z-index:-251669504;mso-position-horizontal-relative:page;mso-position-vertical-relative:page;mso-width-relative:page;mso-height-relative:page" filled="f" stroked="f">
          <v:textbox inset="0,0,0,0">
            <w:txbxContent>
              <w:p w:rsidR="001061A5" w:rsidRDefault="001061A5">
                <w:pPr>
                  <w:spacing w:before="11"/>
                  <w:ind w:left="60"/>
                </w:pPr>
                <w:r>
                  <w:fldChar w:fldCharType="begin"/>
                </w:r>
                <w:r>
                  <w:instrText xml:space="preserve"> PAGE </w:instrText>
                </w:r>
                <w:r>
                  <w:fldChar w:fldCharType="separate"/>
                </w:r>
                <w:r>
                  <w:t>5</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68" style="position:absolute;margin-left:55.45pt;margin-top:788.55pt;width:499.15pt;height:4.35pt;z-index:-251668480;mso-position-horizontal-relative:page;mso-position-vertical-relative:page;mso-width-relative:page;mso-height-relative:page" coordorigin="1109,15772" coordsize="9983,87" o:spt="100" adj="0,,0" path="m11092,15801r-9983,l1109,15859r9983,l11092,15801xm11092,15772r-9983,l1109,15787r9983,l11092,15772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9" type="#_x0000_t202" style="position:absolute;margin-left:55.9pt;margin-top:793.85pt;width:95.15pt;height:14.25pt;z-index:-251667456;mso-position-horizontal-relative:page;mso-position-vertical-relative:page;mso-width-relative:page;mso-height-relative:page" filled="f" stroked="f">
          <v:textbox inset="0,0,0,0">
            <w:txbxContent>
              <w:p w:rsidR="001061A5" w:rsidRDefault="001061A5">
                <w:pPr>
                  <w:spacing w:before="11"/>
                  <w:ind w:left="20"/>
                </w:pPr>
                <w:r>
                  <w:t>Dept.</w:t>
                </w:r>
                <w:r>
                  <w:rPr>
                    <w:spacing w:val="-2"/>
                  </w:rPr>
                  <w:t xml:space="preserve"> </w:t>
                </w:r>
                <w:r>
                  <w:t>of</w:t>
                </w:r>
                <w:r>
                  <w:rPr>
                    <w:spacing w:val="-10"/>
                  </w:rPr>
                  <w:t xml:space="preserve"> </w:t>
                </w:r>
                <w:proofErr w:type="gramStart"/>
                <w:r>
                  <w:t>CSE,RNSIT</w:t>
                </w:r>
                <w:proofErr w:type="gramEnd"/>
              </w:p>
            </w:txbxContent>
          </v:textbox>
          <w10:wrap anchorx="page" anchory="page"/>
        </v:shape>
      </w:pict>
    </w:r>
    <w:r>
      <w:pict>
        <v:shape id="_x0000_s2070" type="#_x0000_t202" style="position:absolute;margin-left:284.2pt;margin-top:793.85pt;width:24.1pt;height:14.25pt;z-index:-251666432;mso-position-horizontal-relative:page;mso-position-vertical-relative:page;mso-width-relative:page;mso-height-relative:page" filled="f" stroked="f">
          <v:textbox inset="0,0,0,0">
            <w:txbxContent>
              <w:p w:rsidR="001061A5" w:rsidRDefault="001061A5">
                <w:pPr>
                  <w:spacing w:before="11"/>
                  <w:ind w:left="20"/>
                </w:pPr>
                <w:r>
                  <w:t>2022</w:t>
                </w:r>
              </w:p>
            </w:txbxContent>
          </v:textbox>
          <w10:wrap anchorx="page" anchory="page"/>
        </v:shape>
      </w:pict>
    </w:r>
    <w:r>
      <w:pict>
        <v:shape id="_x0000_s2071" type="#_x0000_t202" style="position:absolute;margin-left:496.45pt;margin-top:793.85pt;width:23.45pt;height:14.25pt;z-index:-251665408;mso-position-horizontal-relative:page;mso-position-vertical-relative:page;mso-width-relative:page;mso-height-relative:page" filled="f" stroked="f">
          <v:textbox inset="0,0,0,0">
            <w:txbxContent>
              <w:p w:rsidR="001061A5" w:rsidRDefault="001061A5">
                <w:pPr>
                  <w:spacing w:before="11"/>
                  <w:ind w:left="20"/>
                </w:pPr>
                <w:r>
                  <w:t>Page</w:t>
                </w:r>
              </w:p>
            </w:txbxContent>
          </v:textbox>
          <w10:wrap anchorx="page" anchory="page"/>
        </v:shape>
      </w:pict>
    </w:r>
    <w:r>
      <w:pict>
        <v:shape id="_x0000_s2072" type="#_x0000_t202" style="position:absolute;margin-left:532.4pt;margin-top:793.85pt;width:11.55pt;height:14.25pt;z-index:-251664384;mso-position-horizontal-relative:page;mso-position-vertical-relative:page;mso-width-relative:page;mso-height-relative:page" filled="f" stroked="f">
          <v:textbox inset="0,0,0,0">
            <w:txbxContent>
              <w:p w:rsidR="001061A5" w:rsidRDefault="001061A5">
                <w:pPr>
                  <w:spacing w:before="11"/>
                  <w:ind w:left="60"/>
                </w:pPr>
                <w:r>
                  <w:fldChar w:fldCharType="begin"/>
                </w:r>
                <w:r>
                  <w:instrText xml:space="preserve"> PAGE </w:instrText>
                </w:r>
                <w:r>
                  <w:fldChar w:fldCharType="separate"/>
                </w:r>
                <w:r>
                  <w:t>6</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74" style="position:absolute;margin-left:55.45pt;margin-top:788.55pt;width:499.15pt;height:4.35pt;z-index:-251662336;mso-position-horizontal-relative:page;mso-position-vertical-relative:page;mso-width-relative:page;mso-height-relative:page" coordorigin="1109,15772" coordsize="9983,87" o:spt="100" adj="0,,0" path="m11092,15801r-9983,l1109,15859r9983,l11092,15801xm11092,15772r-9983,l1109,15787r9983,l11092,15772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5" type="#_x0000_t202" style="position:absolute;margin-left:55.9pt;margin-top:793.85pt;width:95.15pt;height:14.25pt;z-index:-251661312;mso-position-horizontal-relative:page;mso-position-vertical-relative:page;mso-width-relative:page;mso-height-relative:page" filled="f" stroked="f">
          <v:textbox style="mso-next-textbox:#_x0000_s2075" inset="0,0,0,0">
            <w:txbxContent>
              <w:p w:rsidR="001061A5" w:rsidRDefault="001061A5">
                <w:pPr>
                  <w:spacing w:before="11"/>
                  <w:ind w:left="20"/>
                </w:pPr>
                <w:r>
                  <w:t>Dept.</w:t>
                </w:r>
                <w:r>
                  <w:rPr>
                    <w:spacing w:val="-2"/>
                  </w:rPr>
                  <w:t xml:space="preserve"> </w:t>
                </w:r>
                <w:r>
                  <w:t>of</w:t>
                </w:r>
                <w:r>
                  <w:rPr>
                    <w:spacing w:val="-10"/>
                  </w:rPr>
                  <w:t xml:space="preserve"> </w:t>
                </w:r>
                <w:proofErr w:type="gramStart"/>
                <w:r>
                  <w:t>CSE,RNSIT</w:t>
                </w:r>
                <w:proofErr w:type="gramEnd"/>
              </w:p>
            </w:txbxContent>
          </v:textbox>
          <w10:wrap anchorx="page" anchory="page"/>
        </v:shape>
      </w:pict>
    </w:r>
    <w:r>
      <w:pict>
        <v:shape id="_x0000_s2076" type="#_x0000_t202" style="position:absolute;margin-left:284.2pt;margin-top:793.85pt;width:24.1pt;height:14.25pt;z-index:-251660288;mso-position-horizontal-relative:page;mso-position-vertical-relative:page;mso-width-relative:page;mso-height-relative:page" filled="f" stroked="f">
          <v:textbox style="mso-next-textbox:#_x0000_s2076" inset="0,0,0,0">
            <w:txbxContent>
              <w:p w:rsidR="001061A5" w:rsidRDefault="001061A5">
                <w:pPr>
                  <w:spacing w:before="11"/>
                  <w:ind w:left="20"/>
                </w:pPr>
                <w:r>
                  <w:t>2022</w:t>
                </w:r>
              </w:p>
            </w:txbxContent>
          </v:textbox>
          <w10:wrap anchorx="page" anchory="page"/>
        </v:shape>
      </w:pict>
    </w:r>
    <w:r>
      <w:pict>
        <v:shape id="_x0000_s2077" type="#_x0000_t202" style="position:absolute;margin-left:496.45pt;margin-top:793.85pt;width:23.45pt;height:14.25pt;z-index:-251659264;mso-position-horizontal-relative:page;mso-position-vertical-relative:page;mso-width-relative:page;mso-height-relative:page" filled="f" stroked="f">
          <v:textbox style="mso-next-textbox:#_x0000_s2077" inset="0,0,0,0">
            <w:txbxContent>
              <w:p w:rsidR="001061A5" w:rsidRDefault="001061A5">
                <w:pPr>
                  <w:spacing w:before="11"/>
                  <w:ind w:left="20"/>
                </w:pPr>
                <w:r>
                  <w:t>Page</w:t>
                </w:r>
              </w:p>
            </w:txbxContent>
          </v:textbox>
          <w10:wrap anchorx="page" anchory="page"/>
        </v:shape>
      </w:pict>
    </w:r>
    <w:r>
      <w:pict>
        <v:shape id="_x0000_s2078" type="#_x0000_t202" style="position:absolute;margin-left:532.4pt;margin-top:793.85pt;width:11.55pt;height:14.25pt;z-index:-251658240;mso-position-horizontal-relative:page;mso-position-vertical-relative:page;mso-width-relative:page;mso-height-relative:page" filled="f" stroked="f">
          <v:textbox style="mso-next-textbox:#_x0000_s2078" inset="0,0,0,0">
            <w:txbxContent>
              <w:p w:rsidR="001061A5" w:rsidRDefault="001061A5">
                <w:pPr>
                  <w:spacing w:before="11"/>
                  <w:ind w:left="60"/>
                </w:pPr>
                <w:r>
                  <w:fldChar w:fldCharType="begin"/>
                </w:r>
                <w:r>
                  <w:instrText xml:space="preserve"> PAGE </w:instrText>
                </w:r>
                <w:r>
                  <w:fldChar w:fldCharType="separate"/>
                </w:r>
                <w: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526" w:rsidRDefault="003F2526">
      <w:r>
        <w:separator/>
      </w:r>
    </w:p>
  </w:footnote>
  <w:footnote w:type="continuationSeparator" w:id="0">
    <w:p w:rsidR="003F2526" w:rsidRDefault="003F2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56" style="position:absolute;margin-left:54pt;margin-top:50pt;width:499.15pt;height:4.3pt;z-index:-251680768;mso-position-horizontal-relative:page;mso-position-vertical-relative:page;mso-width-relative:page;mso-height-relative:page" coordorigin="1080,1001" coordsize="9983,86" o:spt="100" adj="0,,0" path="m11063,1073r-9983,l1080,1087r9983,l11063,1073xm11063,1001r-9983,l1080,1059r9983,l11063,1001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7" type="#_x0000_t202" style="position:absolute;margin-left:54.45pt;margin-top:35.25pt;width:7.55pt;height:14.25pt;z-index:-251679744;mso-position-horizontal-relative:page;mso-position-vertical-relative:page;mso-width-relative:page;mso-height-relative:page" filled="f" stroked="f">
          <v:textbox inset="0,0,0,0">
            <w:txbxContent>
              <w:p w:rsidR="001061A5" w:rsidRDefault="001061A5">
                <w:pPr>
                  <w:spacing w:before="11"/>
                  <w:ind w:left="20"/>
                </w:pPr>
                <w:r>
                  <w:t>1</w:t>
                </w:r>
              </w:p>
            </w:txbxContent>
          </v:textbox>
          <w10:wrap anchorx="page" anchory="page"/>
        </v:shape>
      </w:pict>
    </w:r>
    <w:r>
      <w:pict>
        <v:shape id="_x0000_s2058" type="#_x0000_t202" style="position:absolute;margin-left:393pt;margin-top:35.25pt;width:152.55pt;height:14.25pt;z-index:-251678720;mso-position-horizontal-relative:page;mso-position-vertical-relative:page;mso-width-relative:page;mso-height-relative:page" filled="f" stroked="f">
          <v:textbox inset="0,0,0,0">
            <w:txbxContent>
              <w:p w:rsidR="001061A5" w:rsidRDefault="001061A5">
                <w:pPr>
                  <w:spacing w:before="11"/>
                  <w:ind w:left="20"/>
                </w:pPr>
                <w:r>
                  <w:t>Introduction</w:t>
                </w:r>
                <w:r>
                  <w:rPr>
                    <w:spacing w:val="-9"/>
                  </w:rPr>
                  <w:t xml:space="preserve"> </w:t>
                </w:r>
                <w:r>
                  <w:t>to</w:t>
                </w:r>
                <w:r>
                  <w:rPr>
                    <w:spacing w:val="-8"/>
                  </w:rPr>
                  <w:t xml:space="preserve"> </w:t>
                </w:r>
                <w:r>
                  <w:t>Web</w:t>
                </w:r>
                <w:r>
                  <w:rPr>
                    <w:spacing w:val="-3"/>
                  </w:rPr>
                  <w:t xml:space="preserve"> </w:t>
                </w:r>
                <w:r>
                  <w:t>Development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1061A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1061A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46.05pt;margin-top:63.15pt;width:92.35pt;height:19.85pt;z-index:-251663360;mso-position-horizontal-relative:page;mso-position-vertical-relative:page;mso-width-relative:page;mso-height-relative:page" filled="f" stroked="f">
          <v:textbox style="mso-next-textbox:#_x0000_s2073" inset="0,0,0,0">
            <w:txbxContent>
              <w:p w:rsidR="001061A5" w:rsidRDefault="001061A5">
                <w:pPr>
                  <w:spacing w:before="8"/>
                  <w:ind w:left="20"/>
                  <w:rPr>
                    <w:b/>
                    <w:sz w:val="32"/>
                  </w:rPr>
                </w:pPr>
                <w:r>
                  <w:rPr>
                    <w:b/>
                    <w:sz w:val="32"/>
                  </w:rPr>
                  <w:t>CHAPTER</w:t>
                </w:r>
                <w:r>
                  <w:rPr>
                    <w:b/>
                    <w:spacing w:val="-2"/>
                    <w:sz w:val="32"/>
                  </w:rPr>
                  <w:t xml:space="preserve"> </w:t>
                </w:r>
                <w:r>
                  <w:rPr>
                    <w:b/>
                    <w:sz w:val="32"/>
                  </w:rPr>
                  <w:t>3</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55.65pt;margin-top:48.7pt;width:87.85pt;height:21.95pt;z-index:-251657216;mso-position-horizontal-relative:page;mso-position-vertical-relative:page;mso-width-relative:page;mso-height-relative:page" filled="f" stroked="f">
          <v:textbox inset="0,0,0,0">
            <w:txbxContent>
              <w:p w:rsidR="001061A5" w:rsidRDefault="001061A5">
                <w:pPr>
                  <w:spacing w:before="4"/>
                  <w:ind w:left="20"/>
                  <w:rPr>
                    <w:b/>
                    <w:sz w:val="36"/>
                  </w:rPr>
                </w:pPr>
                <w:r>
                  <w:rPr>
                    <w:b/>
                    <w:sz w:val="36"/>
                  </w:rPr>
                  <w:t>Chapter</w:t>
                </w:r>
                <w:r w:rsidRPr="002D31B9">
                  <w:rPr>
                    <w:b/>
                    <w:spacing w:val="-16"/>
                    <w:sz w:val="36"/>
                    <w:szCs w:val="36"/>
                  </w:rPr>
                  <w:t xml:space="preserve"> </w:t>
                </w:r>
                <w:r w:rsidR="002D31B9" w:rsidRPr="002D31B9">
                  <w:rPr>
                    <w:b/>
                    <w:sz w:val="36"/>
                    <w:szCs w:val="36"/>
                  </w:rPr>
                  <w:t>4</w:t>
                </w:r>
                <w:r>
                  <w:rPr>
                    <w:b/>
                    <w:sz w:val="36"/>
                  </w:rP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1061A5">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095" style="position:absolute;margin-left:47pt;margin-top:48.55pt;width:499.15pt;height:4.3pt;z-index:-251648000;mso-position-horizontal-relative:page;mso-position-vertical-relative:page;mso-width-relative:page;mso-height-relative:page" coordorigin="940,972" coordsize="9983,86" o:spt="100" adj="0,,0" path="m10923,1000r-9983,l940,1058r9983,l10923,1000xm10923,972r-9983,l940,986r9983,l10923,972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6" type="#_x0000_t202" style="position:absolute;margin-left:51.8pt;margin-top:35.25pt;width:7.55pt;height:14.25pt;z-index:-251646976;mso-position-horizontal-relative:page;mso-position-vertical-relative:page;mso-width-relative:page;mso-height-relative:page" filled="f" stroked="f">
          <v:textbox inset="0,0,0,0">
            <w:txbxContent>
              <w:p w:rsidR="001061A5" w:rsidRDefault="001061A5">
                <w:pPr>
                  <w:spacing w:before="11"/>
                  <w:ind w:left="20"/>
                </w:pPr>
                <w:r>
                  <w:t>6</w:t>
                </w:r>
              </w:p>
            </w:txbxContent>
          </v:textbox>
          <w10:wrap anchorx="page" anchory="page"/>
        </v:shape>
      </w:pict>
    </w:r>
    <w:r>
      <w:pict>
        <v:shape id="_x0000_s2097" type="#_x0000_t202" style="position:absolute;margin-left:480.85pt;margin-top:35.25pt;width:68.2pt;height:14.25pt;z-index:-251645952;mso-position-horizontal-relative:page;mso-position-vertical-relative:page;mso-width-relative:page;mso-height-relative:page" filled="f" stroked="f">
          <v:textbox inset="0,0,0,0">
            <w:txbxContent>
              <w:p w:rsidR="001061A5" w:rsidRDefault="001061A5">
                <w:pPr>
                  <w:spacing w:before="11"/>
                  <w:ind w:left="20"/>
                </w:pPr>
                <w:r>
                  <w:t>System</w:t>
                </w:r>
                <w:r>
                  <w:rPr>
                    <w:spacing w:val="-7"/>
                  </w:rPr>
                  <w:t xml:space="preserve"> </w:t>
                </w:r>
                <w:r>
                  <w:t>Design</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3F2526">
    <w:pPr>
      <w:pStyle w:val="BodyText"/>
      <w:spacing w:line="14" w:lineRule="auto"/>
      <w:rPr>
        <w:sz w:val="20"/>
      </w:rPr>
    </w:pPr>
    <w:r>
      <w:pict>
        <v:shape id="_x0000_s2121" style="position:absolute;margin-left:47pt;margin-top:50.5pt;width:499.15pt;height:4.35pt;z-index:-251640832;mso-position-horizontal-relative:page;mso-position-vertical-relative:page;mso-width-relative:page;mso-height-relative:page" coordorigin="940,1011" coordsize="9983,87" o:spt="100" adj="0,,0" path="m10923,1040r-9983,l940,1098r9983,l10923,1040xm10923,1011r-9983,l940,1026r9983,l10923,1011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22" type="#_x0000_t202" style="position:absolute;margin-left:54.45pt;margin-top:37.15pt;width:7.55pt;height:14.25pt;z-index:-251639808;mso-position-horizontal-relative:page;mso-position-vertical-relative:page;mso-width-relative:page;mso-height-relative:page" filled="f" stroked="f">
          <v:textbox inset="0,0,0,0">
            <w:txbxContent>
              <w:p w:rsidR="001061A5" w:rsidRDefault="001061A5">
                <w:pPr>
                  <w:spacing w:before="11"/>
                  <w:ind w:left="20"/>
                </w:pPr>
                <w:r>
                  <w:t>9</w:t>
                </w:r>
              </w:p>
            </w:txbxContent>
          </v:textbox>
          <w10:wrap anchorx="page" anchory="page"/>
        </v:shape>
      </w:pict>
    </w:r>
    <w:r>
      <w:pict>
        <v:shape id="_x0000_s2123" type="#_x0000_t202" style="position:absolute;margin-left:447.95pt;margin-top:37.15pt;width:99.85pt;height:14.25pt;z-index:-251638784;mso-position-horizontal-relative:page;mso-position-vertical-relative:page;mso-width-relative:page;mso-height-relative:page" filled="f" stroked="f">
          <v:textbox inset="0,0,0,0">
            <w:txbxContent>
              <w:p w:rsidR="001061A5" w:rsidRDefault="001061A5">
                <w:pPr>
                  <w:spacing w:before="11"/>
                  <w:ind w:left="20"/>
                </w:pPr>
                <w:r>
                  <w:t>Results</w:t>
                </w:r>
                <w:r>
                  <w:rPr>
                    <w:spacing w:val="-6"/>
                  </w:rPr>
                  <w:t xml:space="preserve"> </w:t>
                </w:r>
                <w:r>
                  <w:t>and</w:t>
                </w:r>
                <w:r>
                  <w:rPr>
                    <w:spacing w:val="-10"/>
                  </w:rPr>
                  <w:t xml:space="preserve"> </w:t>
                </w:r>
                <w:r>
                  <w:t>Snapshots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1A5" w:rsidRDefault="001061A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1"/>
      <w:numFmt w:val="decimal"/>
      <w:lvlText w:val="%1."/>
      <w:lvlJc w:val="left"/>
      <w:pPr>
        <w:ind w:left="667"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660" w:hanging="360"/>
      </w:pPr>
      <w:rPr>
        <w:rFonts w:hint="default"/>
        <w:lang w:val="en-US" w:eastAsia="en-US" w:bidi="ar-SA"/>
      </w:rPr>
    </w:lvl>
    <w:lvl w:ilvl="2">
      <w:numFmt w:val="bullet"/>
      <w:lvlText w:val="•"/>
      <w:lvlJc w:val="left"/>
      <w:pPr>
        <w:ind w:left="2661" w:hanging="360"/>
      </w:pPr>
      <w:rPr>
        <w:rFonts w:hint="default"/>
        <w:lang w:val="en-US" w:eastAsia="en-US" w:bidi="ar-SA"/>
      </w:rPr>
    </w:lvl>
    <w:lvl w:ilvl="3">
      <w:numFmt w:val="bullet"/>
      <w:lvlText w:val="•"/>
      <w:lvlJc w:val="left"/>
      <w:pPr>
        <w:ind w:left="3662" w:hanging="360"/>
      </w:pPr>
      <w:rPr>
        <w:rFonts w:hint="default"/>
        <w:lang w:val="en-US" w:eastAsia="en-US" w:bidi="ar-SA"/>
      </w:rPr>
    </w:lvl>
    <w:lvl w:ilvl="4">
      <w:numFmt w:val="bullet"/>
      <w:lvlText w:val="•"/>
      <w:lvlJc w:val="left"/>
      <w:pPr>
        <w:ind w:left="4663" w:hanging="360"/>
      </w:pPr>
      <w:rPr>
        <w:rFonts w:hint="default"/>
        <w:lang w:val="en-US" w:eastAsia="en-US" w:bidi="ar-SA"/>
      </w:rPr>
    </w:lvl>
    <w:lvl w:ilvl="5">
      <w:numFmt w:val="bullet"/>
      <w:lvlText w:val="•"/>
      <w:lvlJc w:val="left"/>
      <w:pPr>
        <w:ind w:left="5664" w:hanging="360"/>
      </w:pPr>
      <w:rPr>
        <w:rFonts w:hint="default"/>
        <w:lang w:val="en-US" w:eastAsia="en-US" w:bidi="ar-SA"/>
      </w:rPr>
    </w:lvl>
    <w:lvl w:ilvl="6">
      <w:numFmt w:val="bullet"/>
      <w:lvlText w:val="•"/>
      <w:lvlJc w:val="left"/>
      <w:pPr>
        <w:ind w:left="6665"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667" w:hanging="360"/>
      </w:pPr>
      <w:rPr>
        <w:rFonts w:hint="default"/>
        <w:lang w:val="en-US" w:eastAsia="en-US" w:bidi="ar-SA"/>
      </w:rPr>
    </w:lvl>
  </w:abstractNum>
  <w:abstractNum w:abstractNumId="1" w15:restartNumberingAfterBreak="0">
    <w:nsid w:val="B5E306ED"/>
    <w:multiLevelType w:val="multilevel"/>
    <w:tmpl w:val="B5E306ED"/>
    <w:lvl w:ilvl="0">
      <w:start w:val="1"/>
      <w:numFmt w:val="decimal"/>
      <w:lvlText w:val="%1."/>
      <w:lvlJc w:val="left"/>
      <w:pPr>
        <w:ind w:left="600" w:hanging="356"/>
      </w:pPr>
      <w:rPr>
        <w:rFonts w:ascii="Times New Roman" w:eastAsia="Times New Roman" w:hAnsi="Times New Roman" w:cs="Times New Roman" w:hint="default"/>
        <w:color w:val="202429"/>
        <w:w w:val="100"/>
        <w:sz w:val="24"/>
        <w:szCs w:val="24"/>
        <w:lang w:val="en-US" w:eastAsia="en-US" w:bidi="ar-SA"/>
      </w:rPr>
    </w:lvl>
    <w:lvl w:ilvl="1">
      <w:numFmt w:val="bullet"/>
      <w:lvlText w:val="•"/>
      <w:lvlJc w:val="left"/>
      <w:pPr>
        <w:ind w:left="1606" w:hanging="356"/>
      </w:pPr>
      <w:rPr>
        <w:rFonts w:hint="default"/>
        <w:lang w:val="en-US" w:eastAsia="en-US" w:bidi="ar-SA"/>
      </w:rPr>
    </w:lvl>
    <w:lvl w:ilvl="2">
      <w:numFmt w:val="bullet"/>
      <w:lvlText w:val="•"/>
      <w:lvlJc w:val="left"/>
      <w:pPr>
        <w:ind w:left="2613" w:hanging="356"/>
      </w:pPr>
      <w:rPr>
        <w:rFonts w:hint="default"/>
        <w:lang w:val="en-US" w:eastAsia="en-US" w:bidi="ar-SA"/>
      </w:rPr>
    </w:lvl>
    <w:lvl w:ilvl="3">
      <w:numFmt w:val="bullet"/>
      <w:lvlText w:val="•"/>
      <w:lvlJc w:val="left"/>
      <w:pPr>
        <w:ind w:left="3620" w:hanging="356"/>
      </w:pPr>
      <w:rPr>
        <w:rFonts w:hint="default"/>
        <w:lang w:val="en-US" w:eastAsia="en-US" w:bidi="ar-SA"/>
      </w:rPr>
    </w:lvl>
    <w:lvl w:ilvl="4">
      <w:numFmt w:val="bullet"/>
      <w:lvlText w:val="•"/>
      <w:lvlJc w:val="left"/>
      <w:pPr>
        <w:ind w:left="4627" w:hanging="356"/>
      </w:pPr>
      <w:rPr>
        <w:rFonts w:hint="default"/>
        <w:lang w:val="en-US" w:eastAsia="en-US" w:bidi="ar-SA"/>
      </w:rPr>
    </w:lvl>
    <w:lvl w:ilvl="5">
      <w:numFmt w:val="bullet"/>
      <w:lvlText w:val="•"/>
      <w:lvlJc w:val="left"/>
      <w:pPr>
        <w:ind w:left="5634" w:hanging="356"/>
      </w:pPr>
      <w:rPr>
        <w:rFonts w:hint="default"/>
        <w:lang w:val="en-US" w:eastAsia="en-US" w:bidi="ar-SA"/>
      </w:rPr>
    </w:lvl>
    <w:lvl w:ilvl="6">
      <w:numFmt w:val="bullet"/>
      <w:lvlText w:val="•"/>
      <w:lvlJc w:val="left"/>
      <w:pPr>
        <w:ind w:left="6641" w:hanging="356"/>
      </w:pPr>
      <w:rPr>
        <w:rFonts w:hint="default"/>
        <w:lang w:val="en-US" w:eastAsia="en-US" w:bidi="ar-SA"/>
      </w:rPr>
    </w:lvl>
    <w:lvl w:ilvl="7">
      <w:numFmt w:val="bullet"/>
      <w:lvlText w:val="•"/>
      <w:lvlJc w:val="left"/>
      <w:pPr>
        <w:ind w:left="7648" w:hanging="356"/>
      </w:pPr>
      <w:rPr>
        <w:rFonts w:hint="default"/>
        <w:lang w:val="en-US" w:eastAsia="en-US" w:bidi="ar-SA"/>
      </w:rPr>
    </w:lvl>
    <w:lvl w:ilvl="8">
      <w:numFmt w:val="bullet"/>
      <w:lvlText w:val="•"/>
      <w:lvlJc w:val="left"/>
      <w:pPr>
        <w:ind w:left="8655" w:hanging="356"/>
      </w:pPr>
      <w:rPr>
        <w:rFonts w:hint="default"/>
        <w:lang w:val="en-US" w:eastAsia="en-US" w:bidi="ar-SA"/>
      </w:rPr>
    </w:lvl>
  </w:abstractNum>
  <w:abstractNum w:abstractNumId="2" w15:restartNumberingAfterBreak="0">
    <w:nsid w:val="BF205925"/>
    <w:multiLevelType w:val="multilevel"/>
    <w:tmpl w:val="BF205925"/>
    <w:lvl w:ilvl="0">
      <w:start w:val="1"/>
      <w:numFmt w:val="decimal"/>
      <w:lvlText w:val="%1."/>
      <w:lvlJc w:val="left"/>
      <w:pPr>
        <w:ind w:left="600" w:hanging="356"/>
      </w:pPr>
      <w:rPr>
        <w:rFonts w:ascii="Times New Roman" w:eastAsia="Times New Roman" w:hAnsi="Times New Roman" w:cs="Times New Roman" w:hint="default"/>
        <w:color w:val="202429"/>
        <w:w w:val="100"/>
        <w:sz w:val="24"/>
        <w:szCs w:val="24"/>
        <w:lang w:val="en-US" w:eastAsia="en-US" w:bidi="ar-SA"/>
      </w:rPr>
    </w:lvl>
    <w:lvl w:ilvl="1">
      <w:numFmt w:val="bullet"/>
      <w:lvlText w:val="•"/>
      <w:lvlJc w:val="left"/>
      <w:pPr>
        <w:ind w:left="1606" w:hanging="356"/>
      </w:pPr>
      <w:rPr>
        <w:rFonts w:hint="default"/>
        <w:lang w:val="en-US" w:eastAsia="en-US" w:bidi="ar-SA"/>
      </w:rPr>
    </w:lvl>
    <w:lvl w:ilvl="2">
      <w:numFmt w:val="bullet"/>
      <w:lvlText w:val="•"/>
      <w:lvlJc w:val="left"/>
      <w:pPr>
        <w:ind w:left="2613" w:hanging="356"/>
      </w:pPr>
      <w:rPr>
        <w:rFonts w:hint="default"/>
        <w:lang w:val="en-US" w:eastAsia="en-US" w:bidi="ar-SA"/>
      </w:rPr>
    </w:lvl>
    <w:lvl w:ilvl="3">
      <w:numFmt w:val="bullet"/>
      <w:lvlText w:val="•"/>
      <w:lvlJc w:val="left"/>
      <w:pPr>
        <w:ind w:left="3620" w:hanging="356"/>
      </w:pPr>
      <w:rPr>
        <w:rFonts w:hint="default"/>
        <w:lang w:val="en-US" w:eastAsia="en-US" w:bidi="ar-SA"/>
      </w:rPr>
    </w:lvl>
    <w:lvl w:ilvl="4">
      <w:numFmt w:val="bullet"/>
      <w:lvlText w:val="•"/>
      <w:lvlJc w:val="left"/>
      <w:pPr>
        <w:ind w:left="4627" w:hanging="356"/>
      </w:pPr>
      <w:rPr>
        <w:rFonts w:hint="default"/>
        <w:lang w:val="en-US" w:eastAsia="en-US" w:bidi="ar-SA"/>
      </w:rPr>
    </w:lvl>
    <w:lvl w:ilvl="5">
      <w:numFmt w:val="bullet"/>
      <w:lvlText w:val="•"/>
      <w:lvlJc w:val="left"/>
      <w:pPr>
        <w:ind w:left="5634" w:hanging="356"/>
      </w:pPr>
      <w:rPr>
        <w:rFonts w:hint="default"/>
        <w:lang w:val="en-US" w:eastAsia="en-US" w:bidi="ar-SA"/>
      </w:rPr>
    </w:lvl>
    <w:lvl w:ilvl="6">
      <w:numFmt w:val="bullet"/>
      <w:lvlText w:val="•"/>
      <w:lvlJc w:val="left"/>
      <w:pPr>
        <w:ind w:left="6641" w:hanging="356"/>
      </w:pPr>
      <w:rPr>
        <w:rFonts w:hint="default"/>
        <w:lang w:val="en-US" w:eastAsia="en-US" w:bidi="ar-SA"/>
      </w:rPr>
    </w:lvl>
    <w:lvl w:ilvl="7">
      <w:numFmt w:val="bullet"/>
      <w:lvlText w:val="•"/>
      <w:lvlJc w:val="left"/>
      <w:pPr>
        <w:ind w:left="7648" w:hanging="356"/>
      </w:pPr>
      <w:rPr>
        <w:rFonts w:hint="default"/>
        <w:lang w:val="en-US" w:eastAsia="en-US" w:bidi="ar-SA"/>
      </w:rPr>
    </w:lvl>
    <w:lvl w:ilvl="8">
      <w:numFmt w:val="bullet"/>
      <w:lvlText w:val="•"/>
      <w:lvlJc w:val="left"/>
      <w:pPr>
        <w:ind w:left="8655" w:hanging="356"/>
      </w:pPr>
      <w:rPr>
        <w:rFonts w:hint="default"/>
        <w:lang w:val="en-US" w:eastAsia="en-US" w:bidi="ar-SA"/>
      </w:rPr>
    </w:lvl>
  </w:abstractNum>
  <w:abstractNum w:abstractNumId="3" w15:restartNumberingAfterBreak="0">
    <w:nsid w:val="CF092B84"/>
    <w:multiLevelType w:val="multilevel"/>
    <w:tmpl w:val="CF092B84"/>
    <w:lvl w:ilvl="0">
      <w:start w:val="1"/>
      <w:numFmt w:val="decimal"/>
      <w:lvlText w:val="%1"/>
      <w:lvlJc w:val="left"/>
      <w:pPr>
        <w:ind w:left="778" w:hanging="485"/>
      </w:pPr>
      <w:rPr>
        <w:rFonts w:hint="default"/>
        <w:lang w:val="en-US" w:eastAsia="en-US" w:bidi="ar-SA"/>
      </w:rPr>
    </w:lvl>
    <w:lvl w:ilvl="1">
      <w:start w:val="1"/>
      <w:numFmt w:val="decimal"/>
      <w:lvlText w:val="%1.%2"/>
      <w:lvlJc w:val="left"/>
      <w:pPr>
        <w:ind w:left="778" w:hanging="485"/>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864" w:hanging="629"/>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039" w:hanging="629"/>
      </w:pPr>
      <w:rPr>
        <w:rFonts w:hint="default"/>
        <w:lang w:val="en-US" w:eastAsia="en-US" w:bidi="ar-SA"/>
      </w:rPr>
    </w:lvl>
    <w:lvl w:ilvl="4">
      <w:numFmt w:val="bullet"/>
      <w:lvlText w:val="•"/>
      <w:lvlJc w:val="left"/>
      <w:pPr>
        <w:ind w:left="4129" w:hanging="629"/>
      </w:pPr>
      <w:rPr>
        <w:rFonts w:hint="default"/>
        <w:lang w:val="en-US" w:eastAsia="en-US" w:bidi="ar-SA"/>
      </w:rPr>
    </w:lvl>
    <w:lvl w:ilvl="5">
      <w:numFmt w:val="bullet"/>
      <w:lvlText w:val="•"/>
      <w:lvlJc w:val="left"/>
      <w:pPr>
        <w:ind w:left="5219" w:hanging="629"/>
      </w:pPr>
      <w:rPr>
        <w:rFonts w:hint="default"/>
        <w:lang w:val="en-US" w:eastAsia="en-US" w:bidi="ar-SA"/>
      </w:rPr>
    </w:lvl>
    <w:lvl w:ilvl="6">
      <w:numFmt w:val="bullet"/>
      <w:lvlText w:val="•"/>
      <w:lvlJc w:val="left"/>
      <w:pPr>
        <w:ind w:left="6309" w:hanging="629"/>
      </w:pPr>
      <w:rPr>
        <w:rFonts w:hint="default"/>
        <w:lang w:val="en-US" w:eastAsia="en-US" w:bidi="ar-SA"/>
      </w:rPr>
    </w:lvl>
    <w:lvl w:ilvl="7">
      <w:numFmt w:val="bullet"/>
      <w:lvlText w:val="•"/>
      <w:lvlJc w:val="left"/>
      <w:pPr>
        <w:ind w:left="7399" w:hanging="629"/>
      </w:pPr>
      <w:rPr>
        <w:rFonts w:hint="default"/>
        <w:lang w:val="en-US" w:eastAsia="en-US" w:bidi="ar-SA"/>
      </w:rPr>
    </w:lvl>
    <w:lvl w:ilvl="8">
      <w:numFmt w:val="bullet"/>
      <w:lvlText w:val="•"/>
      <w:lvlJc w:val="left"/>
      <w:pPr>
        <w:ind w:left="8489" w:hanging="629"/>
      </w:pPr>
      <w:rPr>
        <w:rFonts w:hint="default"/>
        <w:lang w:val="en-US" w:eastAsia="en-US" w:bidi="ar-SA"/>
      </w:rPr>
    </w:lvl>
  </w:abstractNum>
  <w:abstractNum w:abstractNumId="4" w15:restartNumberingAfterBreak="0">
    <w:nsid w:val="0248C179"/>
    <w:multiLevelType w:val="multilevel"/>
    <w:tmpl w:val="0248C179"/>
    <w:lvl w:ilvl="0">
      <w:start w:val="5"/>
      <w:numFmt w:val="decimal"/>
      <w:lvlText w:val="%1"/>
      <w:lvlJc w:val="left"/>
      <w:pPr>
        <w:ind w:left="778" w:hanging="485"/>
      </w:pPr>
      <w:rPr>
        <w:rFonts w:hint="default"/>
        <w:lang w:val="en-US" w:eastAsia="en-US" w:bidi="ar-SA"/>
      </w:rPr>
    </w:lvl>
    <w:lvl w:ilvl="1">
      <w:start w:val="1"/>
      <w:numFmt w:val="decimal"/>
      <w:lvlText w:val="%1.%2"/>
      <w:lvlJc w:val="left"/>
      <w:pPr>
        <w:ind w:left="778" w:hanging="48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2757" w:hanging="485"/>
      </w:pPr>
      <w:rPr>
        <w:rFonts w:hint="default"/>
        <w:lang w:val="en-US" w:eastAsia="en-US" w:bidi="ar-SA"/>
      </w:rPr>
    </w:lvl>
    <w:lvl w:ilvl="3">
      <w:numFmt w:val="bullet"/>
      <w:lvlText w:val="•"/>
      <w:lvlJc w:val="left"/>
      <w:pPr>
        <w:ind w:left="3746" w:hanging="485"/>
      </w:pPr>
      <w:rPr>
        <w:rFonts w:hint="default"/>
        <w:lang w:val="en-US" w:eastAsia="en-US" w:bidi="ar-SA"/>
      </w:rPr>
    </w:lvl>
    <w:lvl w:ilvl="4">
      <w:numFmt w:val="bullet"/>
      <w:lvlText w:val="•"/>
      <w:lvlJc w:val="left"/>
      <w:pPr>
        <w:ind w:left="4735" w:hanging="485"/>
      </w:pPr>
      <w:rPr>
        <w:rFonts w:hint="default"/>
        <w:lang w:val="en-US" w:eastAsia="en-US" w:bidi="ar-SA"/>
      </w:rPr>
    </w:lvl>
    <w:lvl w:ilvl="5">
      <w:numFmt w:val="bullet"/>
      <w:lvlText w:val="•"/>
      <w:lvlJc w:val="left"/>
      <w:pPr>
        <w:ind w:left="5724" w:hanging="485"/>
      </w:pPr>
      <w:rPr>
        <w:rFonts w:hint="default"/>
        <w:lang w:val="en-US" w:eastAsia="en-US" w:bidi="ar-SA"/>
      </w:rPr>
    </w:lvl>
    <w:lvl w:ilvl="6">
      <w:numFmt w:val="bullet"/>
      <w:lvlText w:val="•"/>
      <w:lvlJc w:val="left"/>
      <w:pPr>
        <w:ind w:left="6713" w:hanging="485"/>
      </w:pPr>
      <w:rPr>
        <w:rFonts w:hint="default"/>
        <w:lang w:val="en-US" w:eastAsia="en-US" w:bidi="ar-SA"/>
      </w:rPr>
    </w:lvl>
    <w:lvl w:ilvl="7">
      <w:numFmt w:val="bullet"/>
      <w:lvlText w:val="•"/>
      <w:lvlJc w:val="left"/>
      <w:pPr>
        <w:ind w:left="7702" w:hanging="485"/>
      </w:pPr>
      <w:rPr>
        <w:rFonts w:hint="default"/>
        <w:lang w:val="en-US" w:eastAsia="en-US" w:bidi="ar-SA"/>
      </w:rPr>
    </w:lvl>
    <w:lvl w:ilvl="8">
      <w:numFmt w:val="bullet"/>
      <w:lvlText w:val="•"/>
      <w:lvlJc w:val="left"/>
      <w:pPr>
        <w:ind w:left="8691" w:hanging="485"/>
      </w:pPr>
      <w:rPr>
        <w:rFonts w:hint="default"/>
        <w:lang w:val="en-US" w:eastAsia="en-US" w:bidi="ar-SA"/>
      </w:rPr>
    </w:lvl>
  </w:abstractNum>
  <w:abstractNum w:abstractNumId="5" w15:restartNumberingAfterBreak="0">
    <w:nsid w:val="03D62ECE"/>
    <w:multiLevelType w:val="multilevel"/>
    <w:tmpl w:val="03D62ECE"/>
    <w:lvl w:ilvl="0">
      <w:start w:val="1"/>
      <w:numFmt w:val="decimal"/>
      <w:lvlText w:val="%1."/>
      <w:lvlJc w:val="left"/>
      <w:pPr>
        <w:ind w:left="600" w:hanging="356"/>
      </w:pPr>
      <w:rPr>
        <w:rFonts w:hint="default"/>
        <w:w w:val="100"/>
        <w:lang w:val="en-US" w:eastAsia="en-US" w:bidi="ar-SA"/>
      </w:rPr>
    </w:lvl>
    <w:lvl w:ilvl="1">
      <w:numFmt w:val="bullet"/>
      <w:lvlText w:val="•"/>
      <w:lvlJc w:val="left"/>
      <w:pPr>
        <w:ind w:left="1606" w:hanging="356"/>
      </w:pPr>
      <w:rPr>
        <w:rFonts w:hint="default"/>
        <w:lang w:val="en-US" w:eastAsia="en-US" w:bidi="ar-SA"/>
      </w:rPr>
    </w:lvl>
    <w:lvl w:ilvl="2">
      <w:numFmt w:val="bullet"/>
      <w:lvlText w:val="•"/>
      <w:lvlJc w:val="left"/>
      <w:pPr>
        <w:ind w:left="2613" w:hanging="356"/>
      </w:pPr>
      <w:rPr>
        <w:rFonts w:hint="default"/>
        <w:lang w:val="en-US" w:eastAsia="en-US" w:bidi="ar-SA"/>
      </w:rPr>
    </w:lvl>
    <w:lvl w:ilvl="3">
      <w:numFmt w:val="bullet"/>
      <w:lvlText w:val="•"/>
      <w:lvlJc w:val="left"/>
      <w:pPr>
        <w:ind w:left="3620" w:hanging="356"/>
      </w:pPr>
      <w:rPr>
        <w:rFonts w:hint="default"/>
        <w:lang w:val="en-US" w:eastAsia="en-US" w:bidi="ar-SA"/>
      </w:rPr>
    </w:lvl>
    <w:lvl w:ilvl="4">
      <w:numFmt w:val="bullet"/>
      <w:lvlText w:val="•"/>
      <w:lvlJc w:val="left"/>
      <w:pPr>
        <w:ind w:left="4627" w:hanging="356"/>
      </w:pPr>
      <w:rPr>
        <w:rFonts w:hint="default"/>
        <w:lang w:val="en-US" w:eastAsia="en-US" w:bidi="ar-SA"/>
      </w:rPr>
    </w:lvl>
    <w:lvl w:ilvl="5">
      <w:numFmt w:val="bullet"/>
      <w:lvlText w:val="•"/>
      <w:lvlJc w:val="left"/>
      <w:pPr>
        <w:ind w:left="5634" w:hanging="356"/>
      </w:pPr>
      <w:rPr>
        <w:rFonts w:hint="default"/>
        <w:lang w:val="en-US" w:eastAsia="en-US" w:bidi="ar-SA"/>
      </w:rPr>
    </w:lvl>
    <w:lvl w:ilvl="6">
      <w:numFmt w:val="bullet"/>
      <w:lvlText w:val="•"/>
      <w:lvlJc w:val="left"/>
      <w:pPr>
        <w:ind w:left="6641" w:hanging="356"/>
      </w:pPr>
      <w:rPr>
        <w:rFonts w:hint="default"/>
        <w:lang w:val="en-US" w:eastAsia="en-US" w:bidi="ar-SA"/>
      </w:rPr>
    </w:lvl>
    <w:lvl w:ilvl="7">
      <w:numFmt w:val="bullet"/>
      <w:lvlText w:val="•"/>
      <w:lvlJc w:val="left"/>
      <w:pPr>
        <w:ind w:left="7648" w:hanging="356"/>
      </w:pPr>
      <w:rPr>
        <w:rFonts w:hint="default"/>
        <w:lang w:val="en-US" w:eastAsia="en-US" w:bidi="ar-SA"/>
      </w:rPr>
    </w:lvl>
    <w:lvl w:ilvl="8">
      <w:numFmt w:val="bullet"/>
      <w:lvlText w:val="•"/>
      <w:lvlJc w:val="left"/>
      <w:pPr>
        <w:ind w:left="8655" w:hanging="356"/>
      </w:pPr>
      <w:rPr>
        <w:rFonts w:hint="default"/>
        <w:lang w:val="en-US" w:eastAsia="en-US" w:bidi="ar-SA"/>
      </w:rPr>
    </w:lvl>
  </w:abstractNum>
  <w:abstractNum w:abstractNumId="6" w15:restartNumberingAfterBreak="0">
    <w:nsid w:val="07B73029"/>
    <w:multiLevelType w:val="multilevel"/>
    <w:tmpl w:val="E9FCE584"/>
    <w:lvl w:ilvl="0">
      <w:start w:val="1"/>
      <w:numFmt w:val="decimal"/>
      <w:lvlText w:val="%1"/>
      <w:lvlJc w:val="left"/>
      <w:pPr>
        <w:ind w:left="570" w:hanging="360"/>
      </w:pPr>
      <w:rPr>
        <w:rFonts w:hint="default"/>
      </w:rPr>
    </w:lvl>
    <w:lvl w:ilvl="1">
      <w:start w:val="2"/>
      <w:numFmt w:val="decimal"/>
      <w:isLgl/>
      <w:lvlText w:val="%1.%2"/>
      <w:lvlJc w:val="left"/>
      <w:pPr>
        <w:ind w:left="1573" w:hanging="360"/>
      </w:pPr>
      <w:rPr>
        <w:rFonts w:hint="default"/>
        <w:sz w:val="22"/>
      </w:rPr>
    </w:lvl>
    <w:lvl w:ilvl="2">
      <w:start w:val="1"/>
      <w:numFmt w:val="decimal"/>
      <w:isLgl/>
      <w:lvlText w:val="%1.%2.%3"/>
      <w:lvlJc w:val="left"/>
      <w:pPr>
        <w:ind w:left="2936" w:hanging="720"/>
      </w:pPr>
      <w:rPr>
        <w:rFonts w:hint="default"/>
        <w:sz w:val="22"/>
      </w:rPr>
    </w:lvl>
    <w:lvl w:ilvl="3">
      <w:start w:val="1"/>
      <w:numFmt w:val="decimal"/>
      <w:isLgl/>
      <w:lvlText w:val="%1.%2.%3.%4"/>
      <w:lvlJc w:val="left"/>
      <w:pPr>
        <w:ind w:left="3939" w:hanging="720"/>
      </w:pPr>
      <w:rPr>
        <w:rFonts w:hint="default"/>
        <w:sz w:val="22"/>
      </w:rPr>
    </w:lvl>
    <w:lvl w:ilvl="4">
      <w:start w:val="1"/>
      <w:numFmt w:val="decimal"/>
      <w:isLgl/>
      <w:lvlText w:val="%1.%2.%3.%4.%5"/>
      <w:lvlJc w:val="left"/>
      <w:pPr>
        <w:ind w:left="5302" w:hanging="1080"/>
      </w:pPr>
      <w:rPr>
        <w:rFonts w:hint="default"/>
        <w:sz w:val="22"/>
      </w:rPr>
    </w:lvl>
    <w:lvl w:ilvl="5">
      <w:start w:val="1"/>
      <w:numFmt w:val="decimal"/>
      <w:isLgl/>
      <w:lvlText w:val="%1.%2.%3.%4.%5.%6"/>
      <w:lvlJc w:val="left"/>
      <w:pPr>
        <w:ind w:left="6305" w:hanging="1080"/>
      </w:pPr>
      <w:rPr>
        <w:rFonts w:hint="default"/>
        <w:sz w:val="22"/>
      </w:rPr>
    </w:lvl>
    <w:lvl w:ilvl="6">
      <w:start w:val="1"/>
      <w:numFmt w:val="decimal"/>
      <w:isLgl/>
      <w:lvlText w:val="%1.%2.%3.%4.%5.%6.%7"/>
      <w:lvlJc w:val="left"/>
      <w:pPr>
        <w:ind w:left="7668" w:hanging="1440"/>
      </w:pPr>
      <w:rPr>
        <w:rFonts w:hint="default"/>
        <w:sz w:val="22"/>
      </w:rPr>
    </w:lvl>
    <w:lvl w:ilvl="7">
      <w:start w:val="1"/>
      <w:numFmt w:val="decimal"/>
      <w:isLgl/>
      <w:lvlText w:val="%1.%2.%3.%4.%5.%6.%7.%8"/>
      <w:lvlJc w:val="left"/>
      <w:pPr>
        <w:ind w:left="8671" w:hanging="1440"/>
      </w:pPr>
      <w:rPr>
        <w:rFonts w:hint="default"/>
        <w:sz w:val="22"/>
      </w:rPr>
    </w:lvl>
    <w:lvl w:ilvl="8">
      <w:start w:val="1"/>
      <w:numFmt w:val="decimal"/>
      <w:isLgl/>
      <w:lvlText w:val="%1.%2.%3.%4.%5.%6.%7.%8.%9"/>
      <w:lvlJc w:val="left"/>
      <w:pPr>
        <w:ind w:left="10034" w:hanging="1800"/>
      </w:pPr>
      <w:rPr>
        <w:rFonts w:hint="default"/>
        <w:sz w:val="22"/>
      </w:rPr>
    </w:lvl>
  </w:abstractNum>
  <w:abstractNum w:abstractNumId="7" w15:restartNumberingAfterBreak="0">
    <w:nsid w:val="1BA4260A"/>
    <w:multiLevelType w:val="multilevel"/>
    <w:tmpl w:val="116A58D4"/>
    <w:lvl w:ilvl="0">
      <w:start w:val="1"/>
      <w:numFmt w:val="decimal"/>
      <w:lvlText w:val="%1"/>
      <w:lvlJc w:val="left"/>
      <w:pPr>
        <w:ind w:left="360" w:hanging="360"/>
      </w:pPr>
      <w:rPr>
        <w:rFonts w:hint="default"/>
        <w:sz w:val="28"/>
      </w:rPr>
    </w:lvl>
    <w:lvl w:ilvl="1">
      <w:start w:val="1"/>
      <w:numFmt w:val="decimal"/>
      <w:lvlText w:val="%1.%2"/>
      <w:lvlJc w:val="left"/>
      <w:pPr>
        <w:ind w:left="1215" w:hanging="360"/>
      </w:pPr>
      <w:rPr>
        <w:rFonts w:hint="default"/>
        <w:sz w:val="28"/>
      </w:rPr>
    </w:lvl>
    <w:lvl w:ilvl="2">
      <w:start w:val="1"/>
      <w:numFmt w:val="decimal"/>
      <w:lvlText w:val="%1.%2.%3"/>
      <w:lvlJc w:val="left"/>
      <w:pPr>
        <w:ind w:left="2430" w:hanging="720"/>
      </w:pPr>
      <w:rPr>
        <w:rFonts w:hint="default"/>
        <w:sz w:val="28"/>
      </w:rPr>
    </w:lvl>
    <w:lvl w:ilvl="3">
      <w:start w:val="1"/>
      <w:numFmt w:val="decimal"/>
      <w:lvlText w:val="%1.%2.%3.%4"/>
      <w:lvlJc w:val="left"/>
      <w:pPr>
        <w:ind w:left="3285" w:hanging="720"/>
      </w:pPr>
      <w:rPr>
        <w:rFonts w:hint="default"/>
        <w:sz w:val="28"/>
      </w:rPr>
    </w:lvl>
    <w:lvl w:ilvl="4">
      <w:start w:val="1"/>
      <w:numFmt w:val="decimal"/>
      <w:lvlText w:val="%1.%2.%3.%4.%5"/>
      <w:lvlJc w:val="left"/>
      <w:pPr>
        <w:ind w:left="4500" w:hanging="1080"/>
      </w:pPr>
      <w:rPr>
        <w:rFonts w:hint="default"/>
        <w:sz w:val="28"/>
      </w:rPr>
    </w:lvl>
    <w:lvl w:ilvl="5">
      <w:start w:val="1"/>
      <w:numFmt w:val="decimal"/>
      <w:lvlText w:val="%1.%2.%3.%4.%5.%6"/>
      <w:lvlJc w:val="left"/>
      <w:pPr>
        <w:ind w:left="5355" w:hanging="1080"/>
      </w:pPr>
      <w:rPr>
        <w:rFonts w:hint="default"/>
        <w:sz w:val="28"/>
      </w:rPr>
    </w:lvl>
    <w:lvl w:ilvl="6">
      <w:start w:val="1"/>
      <w:numFmt w:val="decimal"/>
      <w:lvlText w:val="%1.%2.%3.%4.%5.%6.%7"/>
      <w:lvlJc w:val="left"/>
      <w:pPr>
        <w:ind w:left="6570" w:hanging="1440"/>
      </w:pPr>
      <w:rPr>
        <w:rFonts w:hint="default"/>
        <w:sz w:val="28"/>
      </w:rPr>
    </w:lvl>
    <w:lvl w:ilvl="7">
      <w:start w:val="1"/>
      <w:numFmt w:val="decimal"/>
      <w:lvlText w:val="%1.%2.%3.%4.%5.%6.%7.%8"/>
      <w:lvlJc w:val="left"/>
      <w:pPr>
        <w:ind w:left="7425" w:hanging="1440"/>
      </w:pPr>
      <w:rPr>
        <w:rFonts w:hint="default"/>
        <w:sz w:val="28"/>
      </w:rPr>
    </w:lvl>
    <w:lvl w:ilvl="8">
      <w:start w:val="1"/>
      <w:numFmt w:val="decimal"/>
      <w:lvlText w:val="%1.%2.%3.%4.%5.%6.%7.%8.%9"/>
      <w:lvlJc w:val="left"/>
      <w:pPr>
        <w:ind w:left="8640" w:hanging="1800"/>
      </w:pPr>
      <w:rPr>
        <w:rFonts w:hint="default"/>
        <w:sz w:val="28"/>
      </w:rPr>
    </w:lvl>
  </w:abstractNum>
  <w:abstractNum w:abstractNumId="8" w15:restartNumberingAfterBreak="0">
    <w:nsid w:val="25B654F3"/>
    <w:multiLevelType w:val="multilevel"/>
    <w:tmpl w:val="25B654F3"/>
    <w:lvl w:ilvl="0">
      <w:start w:val="3"/>
      <w:numFmt w:val="decimal"/>
      <w:lvlText w:val="%1"/>
      <w:lvlJc w:val="left"/>
      <w:pPr>
        <w:ind w:left="787" w:hanging="495"/>
      </w:pPr>
      <w:rPr>
        <w:rFonts w:hint="default"/>
        <w:lang w:val="en-US" w:eastAsia="en-US" w:bidi="ar-SA"/>
      </w:rPr>
    </w:lvl>
    <w:lvl w:ilvl="1">
      <w:start w:val="1"/>
      <w:numFmt w:val="decimal"/>
      <w:lvlText w:val="%1.%2"/>
      <w:lvlJc w:val="left"/>
      <w:pPr>
        <w:ind w:left="787" w:hanging="495"/>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2757" w:hanging="495"/>
      </w:pPr>
      <w:rPr>
        <w:rFonts w:hint="default"/>
        <w:lang w:val="en-US" w:eastAsia="en-US" w:bidi="ar-SA"/>
      </w:rPr>
    </w:lvl>
    <w:lvl w:ilvl="3">
      <w:numFmt w:val="bullet"/>
      <w:lvlText w:val="•"/>
      <w:lvlJc w:val="left"/>
      <w:pPr>
        <w:ind w:left="3746" w:hanging="495"/>
      </w:pPr>
      <w:rPr>
        <w:rFonts w:hint="default"/>
        <w:lang w:val="en-US" w:eastAsia="en-US" w:bidi="ar-SA"/>
      </w:rPr>
    </w:lvl>
    <w:lvl w:ilvl="4">
      <w:numFmt w:val="bullet"/>
      <w:lvlText w:val="•"/>
      <w:lvlJc w:val="left"/>
      <w:pPr>
        <w:ind w:left="4735" w:hanging="495"/>
      </w:pPr>
      <w:rPr>
        <w:rFonts w:hint="default"/>
        <w:lang w:val="en-US" w:eastAsia="en-US" w:bidi="ar-SA"/>
      </w:rPr>
    </w:lvl>
    <w:lvl w:ilvl="5">
      <w:numFmt w:val="bullet"/>
      <w:lvlText w:val="•"/>
      <w:lvlJc w:val="left"/>
      <w:pPr>
        <w:ind w:left="5724" w:hanging="495"/>
      </w:pPr>
      <w:rPr>
        <w:rFonts w:hint="default"/>
        <w:lang w:val="en-US" w:eastAsia="en-US" w:bidi="ar-SA"/>
      </w:rPr>
    </w:lvl>
    <w:lvl w:ilvl="6">
      <w:numFmt w:val="bullet"/>
      <w:lvlText w:val="•"/>
      <w:lvlJc w:val="left"/>
      <w:pPr>
        <w:ind w:left="6713" w:hanging="495"/>
      </w:pPr>
      <w:rPr>
        <w:rFonts w:hint="default"/>
        <w:lang w:val="en-US" w:eastAsia="en-US" w:bidi="ar-SA"/>
      </w:rPr>
    </w:lvl>
    <w:lvl w:ilvl="7">
      <w:numFmt w:val="bullet"/>
      <w:lvlText w:val="•"/>
      <w:lvlJc w:val="left"/>
      <w:pPr>
        <w:ind w:left="7702" w:hanging="495"/>
      </w:pPr>
      <w:rPr>
        <w:rFonts w:hint="default"/>
        <w:lang w:val="en-US" w:eastAsia="en-US" w:bidi="ar-SA"/>
      </w:rPr>
    </w:lvl>
    <w:lvl w:ilvl="8">
      <w:numFmt w:val="bullet"/>
      <w:lvlText w:val="•"/>
      <w:lvlJc w:val="left"/>
      <w:pPr>
        <w:ind w:left="8691" w:hanging="495"/>
      </w:pPr>
      <w:rPr>
        <w:rFonts w:hint="default"/>
        <w:lang w:val="en-US" w:eastAsia="en-US" w:bidi="ar-SA"/>
      </w:rPr>
    </w:lvl>
  </w:abstractNum>
  <w:abstractNum w:abstractNumId="9" w15:restartNumberingAfterBreak="0">
    <w:nsid w:val="2A8F537B"/>
    <w:multiLevelType w:val="multilevel"/>
    <w:tmpl w:val="2A8F537B"/>
    <w:lvl w:ilvl="0">
      <w:start w:val="6"/>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10"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667" w:hanging="360"/>
      </w:pPr>
      <w:rPr>
        <w:rFonts w:ascii="Symbol" w:eastAsia="Symbol" w:hAnsi="Symbol" w:cs="Symbol" w:hint="default"/>
        <w:w w:val="100"/>
        <w:sz w:val="20"/>
        <w:szCs w:val="20"/>
        <w:lang w:val="en-US" w:eastAsia="en-US" w:bidi="ar-SA"/>
      </w:rPr>
    </w:lvl>
    <w:lvl w:ilvl="4">
      <w:numFmt w:val="bullet"/>
      <w:lvlText w:val="•"/>
      <w:lvlJc w:val="left"/>
      <w:pPr>
        <w:ind w:left="3207" w:hanging="360"/>
      </w:pPr>
      <w:rPr>
        <w:rFonts w:hint="default"/>
        <w:lang w:val="en-US" w:eastAsia="en-US" w:bidi="ar-SA"/>
      </w:rPr>
    </w:lvl>
    <w:lvl w:ilvl="5">
      <w:numFmt w:val="bullet"/>
      <w:lvlText w:val="•"/>
      <w:lvlJc w:val="left"/>
      <w:pPr>
        <w:ind w:left="4450" w:hanging="360"/>
      </w:pPr>
      <w:rPr>
        <w:rFonts w:hint="default"/>
        <w:lang w:val="en-US" w:eastAsia="en-US" w:bidi="ar-SA"/>
      </w:rPr>
    </w:lvl>
    <w:lvl w:ilvl="6">
      <w:numFmt w:val="bullet"/>
      <w:lvlText w:val="•"/>
      <w:lvlJc w:val="left"/>
      <w:pPr>
        <w:ind w:left="5694" w:hanging="360"/>
      </w:pPr>
      <w:rPr>
        <w:rFonts w:hint="default"/>
        <w:lang w:val="en-US" w:eastAsia="en-US" w:bidi="ar-SA"/>
      </w:rPr>
    </w:lvl>
    <w:lvl w:ilvl="7">
      <w:numFmt w:val="bullet"/>
      <w:lvlText w:val="•"/>
      <w:lvlJc w:val="left"/>
      <w:pPr>
        <w:ind w:left="6938" w:hanging="360"/>
      </w:pPr>
      <w:rPr>
        <w:rFonts w:hint="default"/>
        <w:lang w:val="en-US" w:eastAsia="en-US" w:bidi="ar-SA"/>
      </w:rPr>
    </w:lvl>
    <w:lvl w:ilvl="8">
      <w:numFmt w:val="bullet"/>
      <w:lvlText w:val="•"/>
      <w:lvlJc w:val="left"/>
      <w:pPr>
        <w:ind w:left="8181" w:hanging="360"/>
      </w:pPr>
      <w:rPr>
        <w:rFonts w:hint="default"/>
        <w:lang w:val="en-US" w:eastAsia="en-US" w:bidi="ar-SA"/>
      </w:rPr>
    </w:lvl>
  </w:abstractNum>
  <w:abstractNum w:abstractNumId="10" w15:restartNumberingAfterBreak="0">
    <w:nsid w:val="355C50F9"/>
    <w:multiLevelType w:val="multilevel"/>
    <w:tmpl w:val="6328703A"/>
    <w:lvl w:ilvl="0">
      <w:start w:val="1"/>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1" w15:restartNumberingAfterBreak="0">
    <w:nsid w:val="4D4DC07F"/>
    <w:multiLevelType w:val="multilevel"/>
    <w:tmpl w:val="4D4DC07F"/>
    <w:lvl w:ilvl="0">
      <w:start w:val="1"/>
      <w:numFmt w:val="decimal"/>
      <w:lvlText w:val="%1."/>
      <w:lvlJc w:val="left"/>
      <w:pPr>
        <w:ind w:left="744"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732" w:hanging="360"/>
      </w:pPr>
      <w:rPr>
        <w:rFonts w:hint="default"/>
        <w:lang w:val="en-US" w:eastAsia="en-US" w:bidi="ar-SA"/>
      </w:rPr>
    </w:lvl>
    <w:lvl w:ilvl="2">
      <w:numFmt w:val="bullet"/>
      <w:lvlText w:val="•"/>
      <w:lvlJc w:val="left"/>
      <w:pPr>
        <w:ind w:left="2725" w:hanging="360"/>
      </w:pPr>
      <w:rPr>
        <w:rFonts w:hint="default"/>
        <w:lang w:val="en-US" w:eastAsia="en-US" w:bidi="ar-SA"/>
      </w:rPr>
    </w:lvl>
    <w:lvl w:ilvl="3">
      <w:numFmt w:val="bullet"/>
      <w:lvlText w:val="•"/>
      <w:lvlJc w:val="left"/>
      <w:pPr>
        <w:ind w:left="3718" w:hanging="360"/>
      </w:pPr>
      <w:rPr>
        <w:rFonts w:hint="default"/>
        <w:lang w:val="en-US" w:eastAsia="en-US" w:bidi="ar-SA"/>
      </w:rPr>
    </w:lvl>
    <w:lvl w:ilvl="4">
      <w:numFmt w:val="bullet"/>
      <w:lvlText w:val="•"/>
      <w:lvlJc w:val="left"/>
      <w:pPr>
        <w:ind w:left="4711" w:hanging="360"/>
      </w:pPr>
      <w:rPr>
        <w:rFonts w:hint="default"/>
        <w:lang w:val="en-US" w:eastAsia="en-US" w:bidi="ar-SA"/>
      </w:rPr>
    </w:lvl>
    <w:lvl w:ilvl="5">
      <w:numFmt w:val="bullet"/>
      <w:lvlText w:val="•"/>
      <w:lvlJc w:val="left"/>
      <w:pPr>
        <w:ind w:left="5704" w:hanging="360"/>
      </w:pPr>
      <w:rPr>
        <w:rFonts w:hint="default"/>
        <w:lang w:val="en-US" w:eastAsia="en-US" w:bidi="ar-SA"/>
      </w:rPr>
    </w:lvl>
    <w:lvl w:ilvl="6">
      <w:numFmt w:val="bullet"/>
      <w:lvlText w:val="•"/>
      <w:lvlJc w:val="left"/>
      <w:pPr>
        <w:ind w:left="6697" w:hanging="360"/>
      </w:pPr>
      <w:rPr>
        <w:rFonts w:hint="default"/>
        <w:lang w:val="en-US" w:eastAsia="en-US" w:bidi="ar-SA"/>
      </w:rPr>
    </w:lvl>
    <w:lvl w:ilvl="7">
      <w:numFmt w:val="bullet"/>
      <w:lvlText w:val="•"/>
      <w:lvlJc w:val="left"/>
      <w:pPr>
        <w:ind w:left="7690" w:hanging="360"/>
      </w:pPr>
      <w:rPr>
        <w:rFonts w:hint="default"/>
        <w:lang w:val="en-US" w:eastAsia="en-US" w:bidi="ar-SA"/>
      </w:rPr>
    </w:lvl>
    <w:lvl w:ilvl="8">
      <w:numFmt w:val="bullet"/>
      <w:lvlText w:val="•"/>
      <w:lvlJc w:val="left"/>
      <w:pPr>
        <w:ind w:left="8683" w:hanging="360"/>
      </w:pPr>
      <w:rPr>
        <w:rFonts w:hint="default"/>
        <w:lang w:val="en-US" w:eastAsia="en-US" w:bidi="ar-SA"/>
      </w:rPr>
    </w:lvl>
  </w:abstractNum>
  <w:abstractNum w:abstractNumId="12" w15:restartNumberingAfterBreak="0">
    <w:nsid w:val="59ADCABA"/>
    <w:multiLevelType w:val="multilevel"/>
    <w:tmpl w:val="59ADCABA"/>
    <w:lvl w:ilvl="0">
      <w:start w:val="2"/>
      <w:numFmt w:val="decimal"/>
      <w:lvlText w:val="%1"/>
      <w:lvlJc w:val="left"/>
      <w:pPr>
        <w:ind w:left="782" w:hanging="485"/>
      </w:pPr>
      <w:rPr>
        <w:rFonts w:hint="default"/>
        <w:lang w:val="en-US" w:eastAsia="en-US" w:bidi="ar-SA"/>
      </w:rPr>
    </w:lvl>
    <w:lvl w:ilvl="1">
      <w:start w:val="1"/>
      <w:numFmt w:val="decimal"/>
      <w:lvlText w:val="%1.%2"/>
      <w:lvlJc w:val="left"/>
      <w:pPr>
        <w:ind w:left="782" w:hanging="485"/>
      </w:pPr>
      <w:rPr>
        <w:rFonts w:hint="default"/>
        <w:b/>
        <w:bCs/>
        <w:spacing w:val="-4"/>
        <w:w w:val="100"/>
        <w:lang w:val="en-US" w:eastAsia="en-US" w:bidi="ar-SA"/>
      </w:rPr>
    </w:lvl>
    <w:lvl w:ilvl="2">
      <w:numFmt w:val="bullet"/>
      <w:lvlText w:val="•"/>
      <w:lvlJc w:val="left"/>
      <w:pPr>
        <w:ind w:left="1455" w:hanging="485"/>
      </w:pPr>
      <w:rPr>
        <w:rFonts w:hint="default"/>
        <w:lang w:val="en-US" w:eastAsia="en-US" w:bidi="ar-SA"/>
      </w:rPr>
    </w:lvl>
    <w:lvl w:ilvl="3">
      <w:numFmt w:val="bullet"/>
      <w:lvlText w:val="•"/>
      <w:lvlJc w:val="left"/>
      <w:pPr>
        <w:ind w:left="1793" w:hanging="485"/>
      </w:pPr>
      <w:rPr>
        <w:rFonts w:hint="default"/>
        <w:lang w:val="en-US" w:eastAsia="en-US" w:bidi="ar-SA"/>
      </w:rPr>
    </w:lvl>
    <w:lvl w:ilvl="4">
      <w:numFmt w:val="bullet"/>
      <w:lvlText w:val="•"/>
      <w:lvlJc w:val="left"/>
      <w:pPr>
        <w:ind w:left="2131" w:hanging="485"/>
      </w:pPr>
      <w:rPr>
        <w:rFonts w:hint="default"/>
        <w:lang w:val="en-US" w:eastAsia="en-US" w:bidi="ar-SA"/>
      </w:rPr>
    </w:lvl>
    <w:lvl w:ilvl="5">
      <w:numFmt w:val="bullet"/>
      <w:lvlText w:val="•"/>
      <w:lvlJc w:val="left"/>
      <w:pPr>
        <w:ind w:left="2469" w:hanging="485"/>
      </w:pPr>
      <w:rPr>
        <w:rFonts w:hint="default"/>
        <w:lang w:val="en-US" w:eastAsia="en-US" w:bidi="ar-SA"/>
      </w:rPr>
    </w:lvl>
    <w:lvl w:ilvl="6">
      <w:numFmt w:val="bullet"/>
      <w:lvlText w:val="•"/>
      <w:lvlJc w:val="left"/>
      <w:pPr>
        <w:ind w:left="2806" w:hanging="485"/>
      </w:pPr>
      <w:rPr>
        <w:rFonts w:hint="default"/>
        <w:lang w:val="en-US" w:eastAsia="en-US" w:bidi="ar-SA"/>
      </w:rPr>
    </w:lvl>
    <w:lvl w:ilvl="7">
      <w:numFmt w:val="bullet"/>
      <w:lvlText w:val="•"/>
      <w:lvlJc w:val="left"/>
      <w:pPr>
        <w:ind w:left="3144" w:hanging="485"/>
      </w:pPr>
      <w:rPr>
        <w:rFonts w:hint="default"/>
        <w:lang w:val="en-US" w:eastAsia="en-US" w:bidi="ar-SA"/>
      </w:rPr>
    </w:lvl>
    <w:lvl w:ilvl="8">
      <w:numFmt w:val="bullet"/>
      <w:lvlText w:val="•"/>
      <w:lvlJc w:val="left"/>
      <w:pPr>
        <w:ind w:left="3482" w:hanging="485"/>
      </w:pPr>
      <w:rPr>
        <w:rFonts w:hint="default"/>
        <w:lang w:val="en-US" w:eastAsia="en-US" w:bidi="ar-SA"/>
      </w:rPr>
    </w:lvl>
  </w:abstractNum>
  <w:abstractNum w:abstractNumId="13" w15:restartNumberingAfterBreak="0">
    <w:nsid w:val="5A241D34"/>
    <w:multiLevelType w:val="multilevel"/>
    <w:tmpl w:val="5A241D34"/>
    <w:lvl w:ilvl="0">
      <w:start w:val="1"/>
      <w:numFmt w:val="lowerLetter"/>
      <w:lvlText w:val="%1."/>
      <w:lvlJc w:val="left"/>
      <w:pPr>
        <w:ind w:left="628" w:hanging="245"/>
        <w:jc w:val="right"/>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3140" w:hanging="245"/>
      </w:pPr>
      <w:rPr>
        <w:rFonts w:hint="default"/>
        <w:lang w:val="en-US" w:eastAsia="en-US" w:bidi="ar-SA"/>
      </w:rPr>
    </w:lvl>
    <w:lvl w:ilvl="2">
      <w:numFmt w:val="bullet"/>
      <w:lvlText w:val="•"/>
      <w:lvlJc w:val="left"/>
      <w:pPr>
        <w:ind w:left="3976" w:hanging="245"/>
      </w:pPr>
      <w:rPr>
        <w:rFonts w:hint="default"/>
        <w:lang w:val="en-US" w:eastAsia="en-US" w:bidi="ar-SA"/>
      </w:rPr>
    </w:lvl>
    <w:lvl w:ilvl="3">
      <w:numFmt w:val="bullet"/>
      <w:lvlText w:val="•"/>
      <w:lvlJc w:val="left"/>
      <w:pPr>
        <w:ind w:left="4813" w:hanging="245"/>
      </w:pPr>
      <w:rPr>
        <w:rFonts w:hint="default"/>
        <w:lang w:val="en-US" w:eastAsia="en-US" w:bidi="ar-SA"/>
      </w:rPr>
    </w:lvl>
    <w:lvl w:ilvl="4">
      <w:numFmt w:val="bullet"/>
      <w:lvlText w:val="•"/>
      <w:lvlJc w:val="left"/>
      <w:pPr>
        <w:ind w:left="5649" w:hanging="245"/>
      </w:pPr>
      <w:rPr>
        <w:rFonts w:hint="default"/>
        <w:lang w:val="en-US" w:eastAsia="en-US" w:bidi="ar-SA"/>
      </w:rPr>
    </w:lvl>
    <w:lvl w:ilvl="5">
      <w:numFmt w:val="bullet"/>
      <w:lvlText w:val="•"/>
      <w:lvlJc w:val="left"/>
      <w:pPr>
        <w:ind w:left="6486" w:hanging="245"/>
      </w:pPr>
      <w:rPr>
        <w:rFonts w:hint="default"/>
        <w:lang w:val="en-US" w:eastAsia="en-US" w:bidi="ar-SA"/>
      </w:rPr>
    </w:lvl>
    <w:lvl w:ilvl="6">
      <w:numFmt w:val="bullet"/>
      <w:lvlText w:val="•"/>
      <w:lvlJc w:val="left"/>
      <w:pPr>
        <w:ind w:left="7322" w:hanging="245"/>
      </w:pPr>
      <w:rPr>
        <w:rFonts w:hint="default"/>
        <w:lang w:val="en-US" w:eastAsia="en-US" w:bidi="ar-SA"/>
      </w:rPr>
    </w:lvl>
    <w:lvl w:ilvl="7">
      <w:numFmt w:val="bullet"/>
      <w:lvlText w:val="•"/>
      <w:lvlJc w:val="left"/>
      <w:pPr>
        <w:ind w:left="8159" w:hanging="245"/>
      </w:pPr>
      <w:rPr>
        <w:rFonts w:hint="default"/>
        <w:lang w:val="en-US" w:eastAsia="en-US" w:bidi="ar-SA"/>
      </w:rPr>
    </w:lvl>
    <w:lvl w:ilvl="8">
      <w:numFmt w:val="bullet"/>
      <w:lvlText w:val="•"/>
      <w:lvlJc w:val="left"/>
      <w:pPr>
        <w:ind w:left="8995" w:hanging="245"/>
      </w:pPr>
      <w:rPr>
        <w:rFonts w:hint="default"/>
        <w:lang w:val="en-US" w:eastAsia="en-US" w:bidi="ar-SA"/>
      </w:rPr>
    </w:lvl>
  </w:abstractNum>
  <w:abstractNum w:abstractNumId="14" w15:restartNumberingAfterBreak="0">
    <w:nsid w:val="6FE61E1D"/>
    <w:multiLevelType w:val="multilevel"/>
    <w:tmpl w:val="CC460CEC"/>
    <w:lvl w:ilvl="0">
      <w:start w:val="1"/>
      <w:numFmt w:val="decimal"/>
      <w:lvlText w:val="%1"/>
      <w:lvlJc w:val="left"/>
      <w:pPr>
        <w:ind w:left="360" w:hanging="360"/>
      </w:pPr>
      <w:rPr>
        <w:rFonts w:hint="default"/>
        <w:sz w:val="24"/>
      </w:rPr>
    </w:lvl>
    <w:lvl w:ilvl="1">
      <w:start w:val="1"/>
      <w:numFmt w:val="decimal"/>
      <w:lvlText w:val="%1.%2"/>
      <w:lvlJc w:val="left"/>
      <w:pPr>
        <w:ind w:left="1140" w:hanging="360"/>
      </w:pPr>
      <w:rPr>
        <w:rFonts w:hint="default"/>
        <w:sz w:val="24"/>
      </w:rPr>
    </w:lvl>
    <w:lvl w:ilvl="2">
      <w:start w:val="1"/>
      <w:numFmt w:val="decimal"/>
      <w:lvlText w:val="%1.%2.%3"/>
      <w:lvlJc w:val="left"/>
      <w:pPr>
        <w:ind w:left="2280" w:hanging="720"/>
      </w:pPr>
      <w:rPr>
        <w:rFonts w:hint="default"/>
        <w:sz w:val="24"/>
      </w:rPr>
    </w:lvl>
    <w:lvl w:ilvl="3">
      <w:start w:val="1"/>
      <w:numFmt w:val="decimal"/>
      <w:lvlText w:val="%1.%2.%3.%4"/>
      <w:lvlJc w:val="left"/>
      <w:pPr>
        <w:ind w:left="3060" w:hanging="720"/>
      </w:pPr>
      <w:rPr>
        <w:rFonts w:hint="default"/>
        <w:sz w:val="24"/>
      </w:rPr>
    </w:lvl>
    <w:lvl w:ilvl="4">
      <w:start w:val="1"/>
      <w:numFmt w:val="decimal"/>
      <w:lvlText w:val="%1.%2.%3.%4.%5"/>
      <w:lvlJc w:val="left"/>
      <w:pPr>
        <w:ind w:left="4200" w:hanging="1080"/>
      </w:pPr>
      <w:rPr>
        <w:rFonts w:hint="default"/>
        <w:sz w:val="24"/>
      </w:rPr>
    </w:lvl>
    <w:lvl w:ilvl="5">
      <w:start w:val="1"/>
      <w:numFmt w:val="decimal"/>
      <w:lvlText w:val="%1.%2.%3.%4.%5.%6"/>
      <w:lvlJc w:val="left"/>
      <w:pPr>
        <w:ind w:left="4980" w:hanging="1080"/>
      </w:pPr>
      <w:rPr>
        <w:rFonts w:hint="default"/>
        <w:sz w:val="24"/>
      </w:rPr>
    </w:lvl>
    <w:lvl w:ilvl="6">
      <w:start w:val="1"/>
      <w:numFmt w:val="decimal"/>
      <w:lvlText w:val="%1.%2.%3.%4.%5.%6.%7"/>
      <w:lvlJc w:val="left"/>
      <w:pPr>
        <w:ind w:left="6120" w:hanging="1440"/>
      </w:pPr>
      <w:rPr>
        <w:rFonts w:hint="default"/>
        <w:sz w:val="24"/>
      </w:rPr>
    </w:lvl>
    <w:lvl w:ilvl="7">
      <w:start w:val="1"/>
      <w:numFmt w:val="decimal"/>
      <w:lvlText w:val="%1.%2.%3.%4.%5.%6.%7.%8"/>
      <w:lvlJc w:val="left"/>
      <w:pPr>
        <w:ind w:left="6900" w:hanging="1440"/>
      </w:pPr>
      <w:rPr>
        <w:rFonts w:hint="default"/>
        <w:sz w:val="24"/>
      </w:rPr>
    </w:lvl>
    <w:lvl w:ilvl="8">
      <w:start w:val="1"/>
      <w:numFmt w:val="decimal"/>
      <w:lvlText w:val="%1.%2.%3.%4.%5.%6.%7.%8.%9"/>
      <w:lvlJc w:val="left"/>
      <w:pPr>
        <w:ind w:left="8040" w:hanging="1800"/>
      </w:pPr>
      <w:rPr>
        <w:rFonts w:hint="default"/>
        <w:sz w:val="24"/>
      </w:rPr>
    </w:lvl>
  </w:abstractNum>
  <w:abstractNum w:abstractNumId="15" w15:restartNumberingAfterBreak="0">
    <w:nsid w:val="78BE7184"/>
    <w:multiLevelType w:val="multilevel"/>
    <w:tmpl w:val="6328703A"/>
    <w:lvl w:ilvl="0">
      <w:start w:val="1"/>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num w:numId="1">
    <w:abstractNumId w:val="3"/>
  </w:num>
  <w:num w:numId="2">
    <w:abstractNumId w:val="12"/>
  </w:num>
  <w:num w:numId="3">
    <w:abstractNumId w:val="2"/>
  </w:num>
  <w:num w:numId="4">
    <w:abstractNumId w:val="1"/>
  </w:num>
  <w:num w:numId="5">
    <w:abstractNumId w:val="5"/>
  </w:num>
  <w:num w:numId="6">
    <w:abstractNumId w:val="8"/>
  </w:num>
  <w:num w:numId="7">
    <w:abstractNumId w:val="4"/>
  </w:num>
  <w:num w:numId="8">
    <w:abstractNumId w:val="0"/>
  </w:num>
  <w:num w:numId="9">
    <w:abstractNumId w:val="9"/>
  </w:num>
  <w:num w:numId="10">
    <w:abstractNumId w:val="13"/>
  </w:num>
  <w:num w:numId="11">
    <w:abstractNumId w:val="11"/>
  </w:num>
  <w:num w:numId="12">
    <w:abstractNumId w:val="7"/>
  </w:num>
  <w:num w:numId="13">
    <w:abstractNumId w:val="6"/>
  </w:num>
  <w:num w:numId="14">
    <w:abstractNumId w:val="14"/>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noPunctuationKerning/>
  <w:characterSpacingControl w:val="doNotCompress"/>
  <w:hdrShapeDefaults>
    <o:shapedefaults v:ext="edit" spidmax="2136"/>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E55C63"/>
    <w:rsid w:val="00036CBE"/>
    <w:rsid w:val="00060A0D"/>
    <w:rsid w:val="000D10BD"/>
    <w:rsid w:val="001061A5"/>
    <w:rsid w:val="00115F75"/>
    <w:rsid w:val="00192421"/>
    <w:rsid w:val="0020263D"/>
    <w:rsid w:val="00244818"/>
    <w:rsid w:val="002614EB"/>
    <w:rsid w:val="002D31B9"/>
    <w:rsid w:val="00313CD0"/>
    <w:rsid w:val="003F2526"/>
    <w:rsid w:val="0040179E"/>
    <w:rsid w:val="00593A1D"/>
    <w:rsid w:val="00646902"/>
    <w:rsid w:val="007228C5"/>
    <w:rsid w:val="00735F0B"/>
    <w:rsid w:val="007525AA"/>
    <w:rsid w:val="00815C12"/>
    <w:rsid w:val="008B2625"/>
    <w:rsid w:val="00985142"/>
    <w:rsid w:val="00B82044"/>
    <w:rsid w:val="00B85B95"/>
    <w:rsid w:val="00C7647F"/>
    <w:rsid w:val="00CF5F3F"/>
    <w:rsid w:val="00D07BA6"/>
    <w:rsid w:val="00D60DD7"/>
    <w:rsid w:val="00DE5977"/>
    <w:rsid w:val="00E276FF"/>
    <w:rsid w:val="00E308E3"/>
    <w:rsid w:val="00E55C63"/>
    <w:rsid w:val="00EB43A9"/>
    <w:rsid w:val="00F431BC"/>
    <w:rsid w:val="19C14F9A"/>
    <w:rsid w:val="1B506DE6"/>
    <w:rsid w:val="2C67727E"/>
    <w:rsid w:val="2E551765"/>
    <w:rsid w:val="3EBC016B"/>
    <w:rsid w:val="47CF0F0F"/>
    <w:rsid w:val="49142E5F"/>
    <w:rsid w:val="6E625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36"/>
    <o:shapelayout v:ext="edit">
      <o:idmap v:ext="edit" data="1"/>
    </o:shapelayout>
  </w:shapeDefaults>
  <w:decimalSymbol w:val="."/>
  <w:listSeparator w:val=","/>
  <w14:docId w14:val="7E1D6F36"/>
  <w15:docId w15:val="{5E9A3E80-54EC-4A7F-8E13-1B7BAAA5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nhideWhenUsed="1" w:qFormat="1"/>
    <w:lsdException w:name="toc 1" w:uiPriority="1" w:qFormat="1"/>
    <w:lsdException w:name="toc 2"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uiPriority w:val="1"/>
    <w:qFormat/>
    <w:pPr>
      <w:spacing w:before="85"/>
      <w:ind w:left="20"/>
      <w:jc w:val="center"/>
      <w:outlineLvl w:val="0"/>
    </w:pPr>
    <w:rPr>
      <w:b/>
      <w:bCs/>
      <w:sz w:val="36"/>
      <w:szCs w:val="36"/>
    </w:rPr>
  </w:style>
  <w:style w:type="paragraph" w:styleId="Heading2">
    <w:name w:val="heading 2"/>
    <w:basedOn w:val="Normal"/>
    <w:next w:val="Normal"/>
    <w:uiPriority w:val="1"/>
    <w:qFormat/>
    <w:pPr>
      <w:spacing w:before="8"/>
      <w:ind w:left="778"/>
      <w:outlineLvl w:val="1"/>
    </w:pPr>
    <w:rPr>
      <w:b/>
      <w:bCs/>
      <w:sz w:val="32"/>
      <w:szCs w:val="32"/>
    </w:rPr>
  </w:style>
  <w:style w:type="paragraph" w:styleId="Heading3">
    <w:name w:val="heading 3"/>
    <w:basedOn w:val="Normal"/>
    <w:next w:val="Normal"/>
    <w:uiPriority w:val="1"/>
    <w:qFormat/>
    <w:pPr>
      <w:ind w:left="81"/>
      <w:jc w:val="center"/>
      <w:outlineLvl w:val="2"/>
    </w:pPr>
    <w:rPr>
      <w:b/>
      <w:bCs/>
      <w:i/>
      <w:iCs/>
      <w:sz w:val="32"/>
      <w:szCs w:val="32"/>
    </w:rPr>
  </w:style>
  <w:style w:type="paragraph" w:styleId="Heading4">
    <w:name w:val="heading 4"/>
    <w:basedOn w:val="Normal"/>
    <w:next w:val="Normal"/>
    <w:uiPriority w:val="1"/>
    <w:qFormat/>
    <w:pPr>
      <w:spacing w:before="1"/>
      <w:ind w:left="81"/>
      <w:jc w:val="center"/>
      <w:outlineLvl w:val="3"/>
    </w:pPr>
    <w:rPr>
      <w:rFonts w:ascii="Georgia" w:eastAsia="Georgia" w:hAnsi="Georgia" w:cs="Georgia"/>
      <w:sz w:val="32"/>
      <w:szCs w:val="32"/>
    </w:rPr>
  </w:style>
  <w:style w:type="paragraph" w:styleId="Heading5">
    <w:name w:val="heading 5"/>
    <w:basedOn w:val="Normal"/>
    <w:next w:val="Normal"/>
    <w:uiPriority w:val="1"/>
    <w:qFormat/>
    <w:pPr>
      <w:ind w:left="74"/>
      <w:outlineLvl w:val="4"/>
    </w:pPr>
    <w:rPr>
      <w:b/>
      <w:bCs/>
      <w:sz w:val="28"/>
      <w:szCs w:val="28"/>
    </w:rPr>
  </w:style>
  <w:style w:type="paragraph" w:styleId="Heading6">
    <w:name w:val="heading 6"/>
    <w:basedOn w:val="Normal"/>
    <w:next w:val="Normal"/>
    <w:uiPriority w:val="1"/>
    <w:qFormat/>
    <w:pPr>
      <w:spacing w:before="134"/>
      <w:ind w:left="514" w:hanging="356"/>
      <w:outlineLvl w:val="5"/>
    </w:pPr>
    <w:rPr>
      <w:sz w:val="28"/>
      <w:szCs w:val="28"/>
    </w:rPr>
  </w:style>
  <w:style w:type="paragraph" w:styleId="Heading7">
    <w:name w:val="heading 7"/>
    <w:basedOn w:val="Normal"/>
    <w:next w:val="Normal"/>
    <w:uiPriority w:val="1"/>
    <w:qFormat/>
    <w:pPr>
      <w:spacing w:line="298" w:lineRule="exact"/>
      <w:ind w:left="84"/>
      <w:jc w:val="center"/>
      <w:outlineLvl w:val="6"/>
    </w:pPr>
    <w:rPr>
      <w:b/>
      <w:bCs/>
      <w:sz w:val="26"/>
      <w:szCs w:val="26"/>
    </w:rPr>
  </w:style>
  <w:style w:type="paragraph" w:styleId="Heading8">
    <w:name w:val="heading 8"/>
    <w:basedOn w:val="Normal"/>
    <w:next w:val="Normal"/>
    <w:uiPriority w:val="1"/>
    <w:qFormat/>
    <w:pPr>
      <w:ind w:left="71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TOC1">
    <w:name w:val="toc 1"/>
    <w:basedOn w:val="Normal"/>
    <w:next w:val="Normal"/>
    <w:uiPriority w:val="1"/>
    <w:qFormat/>
    <w:pPr>
      <w:spacing w:before="134"/>
      <w:ind w:left="514" w:hanging="356"/>
    </w:pPr>
    <w:rPr>
      <w:sz w:val="28"/>
      <w:szCs w:val="28"/>
    </w:rPr>
  </w:style>
  <w:style w:type="paragraph" w:styleId="TOC2">
    <w:name w:val="toc 2"/>
    <w:basedOn w:val="Normal"/>
    <w:next w:val="Normal"/>
    <w:uiPriority w:val="1"/>
    <w:qFormat/>
    <w:pPr>
      <w:spacing w:before="14"/>
      <w:ind w:left="545"/>
      <w:jc w:val="center"/>
    </w:pPr>
    <w:rPr>
      <w:b/>
      <w:bCs/>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667"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1.xml"/><Relationship Id="rId26" Type="http://schemas.openxmlformats.org/officeDocument/2006/relationships/header" Target="header5.xml"/><Relationship Id="rId39"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hyperlink" Target="https://geeksforgeeks.com/" TargetMode="Externa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yperlink" Target="http://localhost/somefilename.php" TargetMode="External"/><Relationship Id="rId38" Type="http://schemas.openxmlformats.org/officeDocument/2006/relationships/image" Target="media/image9.png"/><Relationship Id="rId46" Type="http://schemas.openxmlformats.org/officeDocument/2006/relationships/hyperlink" Target="https://devdocs.io/"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2.xml"/><Relationship Id="rId29" Type="http://schemas.openxmlformats.org/officeDocument/2006/relationships/footer" Target="footer11.xml"/><Relationship Id="rId4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4.xml"/><Relationship Id="rId32" Type="http://schemas.openxmlformats.org/officeDocument/2006/relationships/hyperlink" Target="http://www/" TargetMode="External"/><Relationship Id="rId37" Type="http://schemas.openxmlformats.org/officeDocument/2006/relationships/image" Target="media/image8.png"/><Relationship Id="rId40" Type="http://schemas.openxmlformats.org/officeDocument/2006/relationships/header" Target="header8.xml"/><Relationship Id="rId45" Type="http://schemas.openxmlformats.org/officeDocument/2006/relationships/hyperlink" Target="https://stackoverflow.com/"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eader" Target="header6.xml"/><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w3cschool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footer" Target="footer10.xml"/><Relationship Id="rId30" Type="http://schemas.openxmlformats.org/officeDocument/2006/relationships/header" Target="header7.xml"/><Relationship Id="rId35" Type="http://schemas.openxmlformats.org/officeDocument/2006/relationships/image" Target="media/image6.png"/><Relationship Id="rId43" Type="http://schemas.openxmlformats.org/officeDocument/2006/relationships/hyperlink" Target="https://javatpoint.com/" TargetMode="External"/><Relationship Id="rId48" Type="http://schemas.openxmlformats.org/officeDocument/2006/relationships/footer" Target="footer14.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85"/>
    <customShpInfo spid="_x0000_s2086"/>
    <customShpInfo spid="_x0000_s2087"/>
    <customShpInfo spid="_x0000_s2088"/>
    <customShpInfo spid="_x0000_s2089"/>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21"/>
    <customShpInfo spid="_x0000_s2122"/>
    <customShpInfo spid="_x0000_s2123"/>
    <customShpInfo spid="_x0000_s2124"/>
    <customShpInfo spid="_x0000_s2125"/>
    <customShpInfo spid="_x0000_s2126"/>
    <customShpInfo spid="_x0000_s2127"/>
    <customShpInfo spid="_x0000_s2132"/>
    <customShpInfo spid="_x0000_s2133"/>
    <customShpInfo spid="_x0000_s2134"/>
    <customShpInfo spid="_x0000_s2135"/>
    <customShpInfo spid="_x0000_s1420"/>
    <customShpInfo spid="_x0000_s141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8DD0A9-131B-4027-A3C6-627AB08B1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34</Pages>
  <Words>7352</Words>
  <Characters>41910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91897</dc:creator>
  <cp:lastModifiedBy>Admin</cp:lastModifiedBy>
  <cp:revision>17</cp:revision>
  <dcterms:created xsi:type="dcterms:W3CDTF">2022-07-05T06:37:00Z</dcterms:created>
  <dcterms:modified xsi:type="dcterms:W3CDTF">2022-07-22T17:03:00Z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2021-08-19T00:00:00Z</vt:filetime>
  </property>
  <property fmtid="{D5CDD505-2E9C-101B-9397-08002B2CF9AE}" pid="3" name="Creator">
    <vt:lpwstr>Microsoft® Word 2016</vt:lpwstr>
  </property>
  <property fmtid="{D5CDD505-2E9C-101B-9397-08002B2CF9AE}" pid="4" name="LastSaved">
    <vt:filetime>2022-07-05T00:00:00Z</vt:filetime>
  </property>
  <property fmtid="{D5CDD505-2E9C-101B-9397-08002B2CF9AE}" pid="5" name="KSOProductBuildVer">
    <vt:lpwstr>1033-11.2.0.11156</vt:lpwstr>
  </property>
  <property fmtid="{D5CDD505-2E9C-101B-9397-08002B2CF9AE}" pid="6" name="ICV">
    <vt:lpwstr>F140C265ECEF440FB0258A87C930E6F6</vt:lpwstr>
  </property>
</Properties>
</file>